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08D72">
      <w:pPr>
        <w:jc w:val="center"/>
        <w:rPr>
          <w:rFonts w:ascii="Times New Roman" w:hAnsi="Times New Roman" w:cs="Times New Roman"/>
          <w:sz w:val="24"/>
          <w:szCs w:val="24"/>
        </w:rPr>
      </w:pPr>
      <w:r>
        <w:rPr>
          <w:rFonts w:ascii="Times New Roman" w:hAnsi="Times New Roman" w:cs="Times New Roman"/>
          <w:b/>
          <w:sz w:val="24"/>
          <w:szCs w:val="24"/>
        </w:rPr>
        <w:t>Ideation Phase</w:t>
      </w:r>
    </w:p>
    <w:p w14:paraId="2E70AA71">
      <w:pPr>
        <w:jc w:val="center"/>
        <w:rPr>
          <w:rFonts w:ascii="Times New Roman" w:hAnsi="Times New Roman" w:cs="Times New Roman"/>
          <w:sz w:val="24"/>
          <w:szCs w:val="24"/>
        </w:rPr>
      </w:pPr>
      <w:r>
        <w:rPr>
          <w:rFonts w:ascii="Times New Roman" w:hAnsi="Times New Roman" w:cs="Times New Roman"/>
          <w:b/>
          <w:sz w:val="24"/>
          <w:szCs w:val="24"/>
        </w:rPr>
        <w:t>Define the Problem Statements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5DD1A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17C4E5D7">
            <w:pPr>
              <w:spacing w:after="0" w:line="240" w:lineRule="auto"/>
              <w:rPr>
                <w:rFonts w:ascii="Times New Roman" w:hAnsi="Times New Roman" w:cs="Times New Roman"/>
                <w:sz w:val="24"/>
                <w:szCs w:val="24"/>
              </w:rPr>
            </w:pPr>
            <w:r>
              <w:rPr>
                <w:rFonts w:ascii="Times New Roman" w:hAnsi="Times New Roman" w:cs="Times New Roman"/>
                <w:sz w:val="24"/>
                <w:szCs w:val="24"/>
              </w:rPr>
              <w:t>Date</w:t>
            </w:r>
          </w:p>
        </w:tc>
        <w:tc>
          <w:tcPr>
            <w:tcW w:w="5184" w:type="dxa"/>
            <w:vAlign w:val="center"/>
          </w:tcPr>
          <w:p w14:paraId="040E0070">
            <w:pPr>
              <w:spacing w:after="0" w:line="240" w:lineRule="auto"/>
              <w:rPr>
                <w:rFonts w:ascii="Times New Roman" w:hAnsi="Times New Roman" w:cs="Times New Roman"/>
                <w:sz w:val="24"/>
                <w:szCs w:val="24"/>
              </w:rPr>
            </w:pPr>
            <w:r>
              <w:rPr>
                <w:rFonts w:hint="default" w:ascii="Times New Roman" w:hAnsi="Times New Roman" w:cs="Times New Roman"/>
                <w:sz w:val="24"/>
                <w:szCs w:val="24"/>
                <w:lang w:val="en-IN"/>
              </w:rPr>
              <w:t>1</w:t>
            </w:r>
            <w:r>
              <w:rPr>
                <w:rFonts w:ascii="Times New Roman" w:hAnsi="Times New Roman" w:cs="Times New Roman"/>
                <w:sz w:val="24"/>
                <w:szCs w:val="24"/>
              </w:rPr>
              <w:t>5 September 2026</w:t>
            </w:r>
          </w:p>
        </w:tc>
      </w:tr>
      <w:tr w14:paraId="7BD5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67B21D45">
            <w:pPr>
              <w:spacing w:after="0" w:line="240" w:lineRule="auto"/>
              <w:rPr>
                <w:rFonts w:ascii="Times New Roman" w:hAnsi="Times New Roman" w:cs="Times New Roman"/>
                <w:sz w:val="24"/>
                <w:szCs w:val="24"/>
              </w:rPr>
            </w:pPr>
            <w:bookmarkStart w:id="0" w:name="_GoBack"/>
            <w:bookmarkEnd w:id="0"/>
            <w:r>
              <w:rPr>
                <w:rFonts w:ascii="Times New Roman" w:hAnsi="Times New Roman" w:cs="Times New Roman"/>
                <w:sz w:val="24"/>
                <w:szCs w:val="24"/>
              </w:rPr>
              <w:t>Project Name</w:t>
            </w:r>
          </w:p>
        </w:tc>
        <w:tc>
          <w:tcPr>
            <w:tcW w:w="5184" w:type="dxa"/>
            <w:vAlign w:val="center"/>
          </w:tcPr>
          <w:p w14:paraId="12A57707">
            <w:pPr>
              <w:spacing w:after="0" w:line="240" w:lineRule="auto"/>
              <w:rPr>
                <w:rFonts w:ascii="Times New Roman" w:hAnsi="Times New Roman" w:cs="Times New Roman"/>
                <w:sz w:val="24"/>
                <w:szCs w:val="24"/>
              </w:rPr>
            </w:pPr>
            <w:r>
              <w:rPr>
                <w:rFonts w:ascii="Times New Roman" w:hAnsi="Times New Roman" w:cs="Times New Roman"/>
                <w:sz w:val="24"/>
                <w:szCs w:val="24"/>
              </w:rPr>
              <w:t>Metro Ticket Generating System in ServiceNow</w:t>
            </w:r>
          </w:p>
        </w:tc>
      </w:tr>
      <w:tr w14:paraId="4266B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7DB3068A">
            <w:pPr>
              <w:spacing w:after="0" w:line="240" w:lineRule="auto"/>
              <w:rPr>
                <w:rFonts w:ascii="Times New Roman" w:hAnsi="Times New Roman" w:cs="Times New Roman"/>
                <w:sz w:val="24"/>
                <w:szCs w:val="24"/>
              </w:rPr>
            </w:pPr>
            <w:r>
              <w:rPr>
                <w:rFonts w:ascii="Times New Roman" w:hAnsi="Times New Roman" w:cs="Times New Roman"/>
                <w:sz w:val="24"/>
                <w:szCs w:val="24"/>
              </w:rPr>
              <w:t>Maximum Marks</w:t>
            </w:r>
          </w:p>
        </w:tc>
        <w:tc>
          <w:tcPr>
            <w:tcW w:w="5184" w:type="dxa"/>
            <w:vAlign w:val="center"/>
          </w:tcPr>
          <w:p w14:paraId="341D8283">
            <w:pPr>
              <w:spacing w:after="0" w:line="240" w:lineRule="auto"/>
              <w:rPr>
                <w:rFonts w:ascii="Times New Roman" w:hAnsi="Times New Roman" w:cs="Times New Roman"/>
                <w:sz w:val="24"/>
                <w:szCs w:val="24"/>
              </w:rPr>
            </w:pPr>
            <w:r>
              <w:rPr>
                <w:rFonts w:ascii="Times New Roman" w:hAnsi="Times New Roman" w:cs="Times New Roman"/>
                <w:sz w:val="24"/>
                <w:szCs w:val="24"/>
              </w:rPr>
              <w:t>2 Marks</w:t>
            </w:r>
          </w:p>
        </w:tc>
      </w:tr>
    </w:tbl>
    <w:p w14:paraId="7D00F028">
      <w:pPr>
        <w:rPr>
          <w:rFonts w:ascii="Times New Roman" w:hAnsi="Times New Roman" w:cs="Times New Roman"/>
          <w:sz w:val="24"/>
          <w:szCs w:val="24"/>
        </w:rPr>
      </w:pPr>
    </w:p>
    <w:p w14:paraId="61775DD0">
      <w:pPr>
        <w:rPr>
          <w:rFonts w:ascii="Times New Roman" w:hAnsi="Times New Roman" w:cs="Times New Roman"/>
          <w:sz w:val="24"/>
          <w:szCs w:val="24"/>
        </w:rPr>
      </w:pPr>
      <w:r>
        <w:rPr>
          <w:rFonts w:ascii="Times New Roman" w:hAnsi="Times New Roman" w:cs="Times New Roman"/>
          <w:b/>
          <w:sz w:val="24"/>
          <w:szCs w:val="24"/>
        </w:rPr>
        <w:t>Customer Problem Statement Template:</w:t>
      </w:r>
    </w:p>
    <w:p w14:paraId="43CD069A">
      <w:pPr>
        <w:rPr>
          <w:rFonts w:ascii="Times New Roman" w:hAnsi="Times New Roman" w:cs="Times New Roman"/>
          <w:sz w:val="24"/>
          <w:szCs w:val="24"/>
        </w:rPr>
      </w:pPr>
      <w:r>
        <w:rPr>
          <w:rFonts w:ascii="Times New Roman" w:hAnsi="Times New Roman" w:cs="Times New Roman"/>
          <w:sz w:val="24"/>
          <w:szCs w:val="24"/>
        </w:rPr>
        <w:t>Create a problem statement to understand the customer's point of view. The Customer Problem Statement template helps focus on what matters to create better customer experiences.</w:t>
      </w:r>
    </w:p>
    <w:p w14:paraId="5FF24692">
      <w:pPr>
        <w:rPr>
          <w:rFonts w:ascii="Times New Roman" w:hAnsi="Times New Roman" w:cs="Times New Roman"/>
          <w:sz w:val="24"/>
          <w:szCs w:val="24"/>
        </w:rPr>
      </w:pPr>
      <w:r>
        <w:rPr>
          <w:rFonts w:ascii="Times New Roman" w:hAnsi="Times New Roman" w:cs="Times New Roman"/>
          <w:sz w:val="24"/>
          <w:szCs w:val="24"/>
        </w:rPr>
        <w:t>A well-articulated customer problem statement helps the team identify the challenges customers face and understand how they perceive the product or service.</w:t>
      </w:r>
    </w:p>
    <w:p w14:paraId="6CF814D7">
      <w:pPr>
        <w:rPr>
          <w:rFonts w:ascii="Times New Roman" w:hAnsi="Times New Roman" w:cs="Times New Roman"/>
          <w:sz w:val="24"/>
          <w:szCs w:val="24"/>
        </w:rPr>
      </w:pPr>
      <w:r>
        <w:rPr>
          <w:rFonts w:ascii="Times New Roman" w:hAnsi="Times New Roman" w:cs="Times New Roman"/>
          <w:b/>
          <w:sz w:val="24"/>
          <w:szCs w:val="24"/>
        </w:rPr>
        <w:t>Customer Problem Statements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gridCol w:w="2074"/>
      </w:tblGrid>
      <w:tr w14:paraId="0C70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7123C612">
            <w:pPr>
              <w:spacing w:after="0" w:line="240" w:lineRule="auto"/>
              <w:rPr>
                <w:rFonts w:ascii="Times New Roman" w:hAnsi="Times New Roman" w:cs="Times New Roman"/>
                <w:sz w:val="24"/>
                <w:szCs w:val="24"/>
              </w:rPr>
            </w:pPr>
            <w:r>
              <w:rPr>
                <w:rFonts w:ascii="Times New Roman" w:hAnsi="Times New Roman" w:cs="Times New Roman"/>
                <w:sz w:val="24"/>
                <w:szCs w:val="24"/>
              </w:rPr>
              <w:t>I am (Customer)</w:t>
            </w:r>
          </w:p>
        </w:tc>
        <w:tc>
          <w:tcPr>
            <w:tcW w:w="2074" w:type="dxa"/>
          </w:tcPr>
          <w:p w14:paraId="00124CE3">
            <w:pPr>
              <w:spacing w:after="0" w:line="240" w:lineRule="auto"/>
              <w:rPr>
                <w:rFonts w:ascii="Times New Roman" w:hAnsi="Times New Roman" w:cs="Times New Roman"/>
                <w:sz w:val="24"/>
                <w:szCs w:val="24"/>
              </w:rPr>
            </w:pPr>
            <w:r>
              <w:rPr>
                <w:rFonts w:ascii="Times New Roman" w:hAnsi="Times New Roman" w:cs="Times New Roman"/>
                <w:sz w:val="24"/>
                <w:szCs w:val="24"/>
              </w:rPr>
              <w:t>I'm trying to</w:t>
            </w:r>
          </w:p>
        </w:tc>
        <w:tc>
          <w:tcPr>
            <w:tcW w:w="2074" w:type="dxa"/>
          </w:tcPr>
          <w:p w14:paraId="7C2EAE6D">
            <w:pPr>
              <w:spacing w:after="0" w:line="240" w:lineRule="auto"/>
              <w:rPr>
                <w:rFonts w:ascii="Times New Roman" w:hAnsi="Times New Roman" w:cs="Times New Roman"/>
                <w:sz w:val="24"/>
                <w:szCs w:val="24"/>
              </w:rPr>
            </w:pPr>
            <w:r>
              <w:rPr>
                <w:rFonts w:ascii="Times New Roman" w:hAnsi="Times New Roman" w:cs="Times New Roman"/>
                <w:sz w:val="24"/>
                <w:szCs w:val="24"/>
              </w:rPr>
              <w:t>But</w:t>
            </w:r>
          </w:p>
        </w:tc>
        <w:tc>
          <w:tcPr>
            <w:tcW w:w="2074" w:type="dxa"/>
          </w:tcPr>
          <w:p w14:paraId="31207402">
            <w:pPr>
              <w:spacing w:after="0" w:line="240" w:lineRule="auto"/>
              <w:rPr>
                <w:rFonts w:ascii="Times New Roman" w:hAnsi="Times New Roman" w:cs="Times New Roman"/>
                <w:sz w:val="24"/>
                <w:szCs w:val="24"/>
              </w:rPr>
            </w:pPr>
            <w:r>
              <w:rPr>
                <w:rFonts w:ascii="Times New Roman" w:hAnsi="Times New Roman" w:cs="Times New Roman"/>
                <w:sz w:val="24"/>
                <w:szCs w:val="24"/>
              </w:rPr>
              <w:t>Because</w:t>
            </w:r>
          </w:p>
        </w:tc>
        <w:tc>
          <w:tcPr>
            <w:tcW w:w="2074" w:type="dxa"/>
          </w:tcPr>
          <w:p w14:paraId="7B69B218">
            <w:pPr>
              <w:spacing w:after="0" w:line="240" w:lineRule="auto"/>
              <w:rPr>
                <w:rFonts w:ascii="Times New Roman" w:hAnsi="Times New Roman" w:cs="Times New Roman"/>
                <w:sz w:val="24"/>
                <w:szCs w:val="24"/>
              </w:rPr>
            </w:pPr>
            <w:r>
              <w:rPr>
                <w:rFonts w:ascii="Times New Roman" w:hAnsi="Times New Roman" w:cs="Times New Roman"/>
                <w:sz w:val="24"/>
                <w:szCs w:val="24"/>
              </w:rPr>
              <w:t>Which makes me feel</w:t>
            </w:r>
          </w:p>
        </w:tc>
      </w:tr>
      <w:tr w14:paraId="27FA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F294AC2">
            <w:pPr>
              <w:spacing w:after="0" w:line="240" w:lineRule="auto"/>
              <w:rPr>
                <w:rFonts w:ascii="Times New Roman" w:hAnsi="Times New Roman" w:cs="Times New Roman"/>
                <w:sz w:val="24"/>
                <w:szCs w:val="24"/>
              </w:rPr>
            </w:pPr>
            <w:r>
              <w:rPr>
                <w:rFonts w:ascii="Times New Roman" w:hAnsi="Times New Roman" w:cs="Times New Roman"/>
                <w:sz w:val="24"/>
                <w:szCs w:val="24"/>
              </w:rPr>
              <w:t>a metro passenger</w:t>
            </w:r>
          </w:p>
        </w:tc>
        <w:tc>
          <w:tcPr>
            <w:tcW w:w="2074" w:type="dxa"/>
          </w:tcPr>
          <w:p w14:paraId="49FEFAF4">
            <w:pPr>
              <w:spacing w:after="0" w:line="240" w:lineRule="auto"/>
              <w:rPr>
                <w:rFonts w:ascii="Times New Roman" w:hAnsi="Times New Roman" w:cs="Times New Roman"/>
                <w:sz w:val="24"/>
                <w:szCs w:val="24"/>
              </w:rPr>
            </w:pPr>
            <w:r>
              <w:rPr>
                <w:rFonts w:ascii="Times New Roman" w:hAnsi="Times New Roman" w:cs="Times New Roman"/>
                <w:sz w:val="24"/>
                <w:szCs w:val="24"/>
              </w:rPr>
              <w:t>book a metro ticket quickly and easily</w:t>
            </w:r>
          </w:p>
        </w:tc>
        <w:tc>
          <w:tcPr>
            <w:tcW w:w="2074" w:type="dxa"/>
          </w:tcPr>
          <w:p w14:paraId="4645C502">
            <w:pPr>
              <w:spacing w:after="0" w:line="240" w:lineRule="auto"/>
              <w:rPr>
                <w:rFonts w:ascii="Times New Roman" w:hAnsi="Times New Roman" w:cs="Times New Roman"/>
                <w:sz w:val="24"/>
                <w:szCs w:val="24"/>
              </w:rPr>
            </w:pPr>
            <w:r>
              <w:rPr>
                <w:rFonts w:ascii="Times New Roman" w:hAnsi="Times New Roman" w:cs="Times New Roman"/>
                <w:sz w:val="24"/>
                <w:szCs w:val="24"/>
              </w:rPr>
              <w:t>I have to enter journey details and calculate the fare before getting the ticket</w:t>
            </w:r>
          </w:p>
        </w:tc>
        <w:tc>
          <w:tcPr>
            <w:tcW w:w="2074" w:type="dxa"/>
          </w:tcPr>
          <w:p w14:paraId="3564B738">
            <w:pPr>
              <w:spacing w:after="0" w:line="240" w:lineRule="auto"/>
              <w:rPr>
                <w:rFonts w:ascii="Times New Roman" w:hAnsi="Times New Roman" w:cs="Times New Roman"/>
                <w:sz w:val="24"/>
                <w:szCs w:val="24"/>
              </w:rPr>
            </w:pPr>
            <w:r>
              <w:rPr>
                <w:rFonts w:ascii="Times New Roman" w:hAnsi="Times New Roman" w:cs="Times New Roman"/>
                <w:sz w:val="24"/>
                <w:szCs w:val="24"/>
              </w:rPr>
              <w:t>the ticket booking process can involve multiple steps and manual fare calculation</w:t>
            </w:r>
          </w:p>
        </w:tc>
        <w:tc>
          <w:tcPr>
            <w:tcW w:w="2074" w:type="dxa"/>
          </w:tcPr>
          <w:p w14:paraId="47C38687">
            <w:pPr>
              <w:spacing w:after="0" w:line="240" w:lineRule="auto"/>
              <w:rPr>
                <w:rFonts w:ascii="Times New Roman" w:hAnsi="Times New Roman" w:cs="Times New Roman"/>
                <w:sz w:val="24"/>
                <w:szCs w:val="24"/>
              </w:rPr>
            </w:pPr>
            <w:r>
              <w:rPr>
                <w:rFonts w:ascii="Times New Roman" w:hAnsi="Times New Roman" w:cs="Times New Roman"/>
                <w:sz w:val="24"/>
                <w:szCs w:val="24"/>
              </w:rPr>
              <w:t>frustrated and inconvenienced</w:t>
            </w:r>
          </w:p>
        </w:tc>
      </w:tr>
      <w:tr w14:paraId="5677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6C8E4519">
            <w:pPr>
              <w:spacing w:after="0" w:line="240" w:lineRule="auto"/>
              <w:rPr>
                <w:rFonts w:ascii="Times New Roman" w:hAnsi="Times New Roman" w:cs="Times New Roman"/>
                <w:sz w:val="24"/>
                <w:szCs w:val="24"/>
              </w:rPr>
            </w:pPr>
            <w:r>
              <w:rPr>
                <w:rFonts w:ascii="Times New Roman" w:hAnsi="Times New Roman" w:cs="Times New Roman"/>
                <w:sz w:val="24"/>
                <w:szCs w:val="24"/>
              </w:rPr>
              <w:t>a metro passenger</w:t>
            </w:r>
          </w:p>
        </w:tc>
        <w:tc>
          <w:tcPr>
            <w:tcW w:w="2074" w:type="dxa"/>
          </w:tcPr>
          <w:p w14:paraId="5003FAF1">
            <w:pPr>
              <w:spacing w:after="0" w:line="240" w:lineRule="auto"/>
              <w:rPr>
                <w:rFonts w:ascii="Times New Roman" w:hAnsi="Times New Roman" w:cs="Times New Roman"/>
                <w:sz w:val="24"/>
                <w:szCs w:val="24"/>
              </w:rPr>
            </w:pPr>
            <w:r>
              <w:rPr>
                <w:rFonts w:ascii="Times New Roman" w:hAnsi="Times New Roman" w:cs="Times New Roman"/>
                <w:sz w:val="24"/>
                <w:szCs w:val="24"/>
              </w:rPr>
              <w:t>get a convenient digital ticket for my journey</w:t>
            </w:r>
          </w:p>
        </w:tc>
        <w:tc>
          <w:tcPr>
            <w:tcW w:w="2074" w:type="dxa"/>
          </w:tcPr>
          <w:p w14:paraId="5BEE768F">
            <w:pPr>
              <w:spacing w:after="0" w:line="240" w:lineRule="auto"/>
              <w:rPr>
                <w:rFonts w:ascii="Times New Roman" w:hAnsi="Times New Roman" w:cs="Times New Roman"/>
                <w:sz w:val="24"/>
                <w:szCs w:val="24"/>
              </w:rPr>
            </w:pPr>
            <w:r>
              <w:rPr>
                <w:rFonts w:ascii="Times New Roman" w:hAnsi="Times New Roman" w:cs="Times New Roman"/>
                <w:sz w:val="24"/>
                <w:szCs w:val="24"/>
              </w:rPr>
              <w:t>I need a simple way to select the route, passenger count and payment mode and receive my ticket</w:t>
            </w:r>
          </w:p>
        </w:tc>
        <w:tc>
          <w:tcPr>
            <w:tcW w:w="2074" w:type="dxa"/>
          </w:tcPr>
          <w:p w14:paraId="7066808D">
            <w:pPr>
              <w:spacing w:after="0" w:line="240" w:lineRule="auto"/>
              <w:rPr>
                <w:rFonts w:ascii="Times New Roman" w:hAnsi="Times New Roman" w:cs="Times New Roman"/>
                <w:sz w:val="24"/>
                <w:szCs w:val="24"/>
              </w:rPr>
            </w:pPr>
            <w:r>
              <w:rPr>
                <w:rFonts w:ascii="Times New Roman" w:hAnsi="Times New Roman" w:cs="Times New Roman"/>
                <w:sz w:val="24"/>
                <w:szCs w:val="24"/>
              </w:rPr>
              <w:t>I want the booking details and ticket to be generated accurately in one place</w:t>
            </w:r>
          </w:p>
        </w:tc>
        <w:tc>
          <w:tcPr>
            <w:tcW w:w="2074" w:type="dxa"/>
          </w:tcPr>
          <w:p w14:paraId="30A3EDBC">
            <w:pPr>
              <w:spacing w:after="0" w:line="240" w:lineRule="auto"/>
              <w:rPr>
                <w:rFonts w:ascii="Times New Roman" w:hAnsi="Times New Roman" w:cs="Times New Roman"/>
                <w:sz w:val="24"/>
                <w:szCs w:val="24"/>
              </w:rPr>
            </w:pPr>
            <w:r>
              <w:rPr>
                <w:rFonts w:ascii="Times New Roman" w:hAnsi="Times New Roman" w:cs="Times New Roman"/>
                <w:sz w:val="24"/>
                <w:szCs w:val="24"/>
              </w:rPr>
              <w:t>confused and dissatisfied</w:t>
            </w:r>
          </w:p>
        </w:tc>
      </w:tr>
    </w:tbl>
    <w:p w14:paraId="77059C17">
      <w:pPr>
        <w:rPr>
          <w:rFonts w:ascii="Times New Roman" w:hAnsi="Times New Roman" w:cs="Times New Roman"/>
          <w:sz w:val="24"/>
          <w:szCs w:val="24"/>
        </w:rPr>
      </w:pPr>
    </w:p>
    <w:p w14:paraId="626D7FC0">
      <w:pPr>
        <w:rPr>
          <w:rFonts w:ascii="Times New Roman" w:hAnsi="Times New Roman" w:cs="Times New Roman"/>
          <w:sz w:val="24"/>
          <w:szCs w:val="24"/>
        </w:rPr>
      </w:pPr>
      <w:r>
        <w:rPr>
          <w:rFonts w:ascii="Times New Roman" w:hAnsi="Times New Roman" w:cs="Times New Roman"/>
          <w:b/>
          <w:sz w:val="24"/>
          <w:szCs w:val="24"/>
        </w:rPr>
        <w:t>Problem Statement (PS-1)</w:t>
      </w:r>
    </w:p>
    <w:p w14:paraId="69045E6D">
      <w:pPr>
        <w:rPr>
          <w:rFonts w:ascii="Times New Roman" w:hAnsi="Times New Roman" w:cs="Times New Roman"/>
          <w:sz w:val="24"/>
          <w:szCs w:val="24"/>
        </w:rPr>
      </w:pPr>
      <w:r>
        <w:rPr>
          <w:rFonts w:ascii="Times New Roman" w:hAnsi="Times New Roman" w:cs="Times New Roman"/>
          <w:sz w:val="24"/>
          <w:szCs w:val="24"/>
        </w:rPr>
        <w:t>I am a metro passenger. I'm trying to book a metro ticket quickly and easily, but I have to enter journey details and calculate the fare before getting the ticket, because the ticket booking process can involve multiple steps and manual fare calculation, which makes me feel frustrated and inconvenienced.</w:t>
      </w:r>
    </w:p>
    <w:p w14:paraId="76E6B741">
      <w:pPr>
        <w:rPr>
          <w:rFonts w:ascii="Times New Roman" w:hAnsi="Times New Roman" w:cs="Times New Roman"/>
          <w:sz w:val="24"/>
          <w:szCs w:val="24"/>
        </w:rPr>
      </w:pPr>
      <w:r>
        <w:rPr>
          <w:rFonts w:ascii="Times New Roman" w:hAnsi="Times New Roman" w:cs="Times New Roman"/>
          <w:b/>
          <w:sz w:val="24"/>
          <w:szCs w:val="24"/>
        </w:rPr>
        <w:t>Problem Statement (PS-2)</w:t>
      </w:r>
    </w:p>
    <w:p w14:paraId="49BEA80A">
      <w:pPr>
        <w:rPr>
          <w:rFonts w:ascii="Times New Roman" w:hAnsi="Times New Roman" w:cs="Times New Roman"/>
          <w:sz w:val="24"/>
          <w:szCs w:val="24"/>
        </w:rPr>
      </w:pPr>
      <w:r>
        <w:rPr>
          <w:rFonts w:ascii="Times New Roman" w:hAnsi="Times New Roman" w:cs="Times New Roman"/>
          <w:sz w:val="24"/>
          <w:szCs w:val="24"/>
        </w:rPr>
        <w:t>I am a metro passenger. I'm trying to get a convenient digital ticket for my journey, but I need a simple way to select the route, passenger count and payment mode and receive my ticket, because I want the booking details and ticket to be generated accurately in one place, which makes me feel confused and dissatisfied.</w:t>
      </w:r>
    </w:p>
    <w:p w14:paraId="07A698F0">
      <w:pPr>
        <w:rPr>
          <w:rFonts w:ascii="Times New Roman" w:hAnsi="Times New Roman" w:cs="Times New Roman"/>
          <w:sz w:val="24"/>
          <w:szCs w:val="24"/>
        </w:rPr>
      </w:pPr>
    </w:p>
    <w:p w14:paraId="3625654C">
      <w:pPr>
        <w:jc w:val="center"/>
        <w:rPr>
          <w:rFonts w:ascii="Times New Roman" w:hAnsi="Times New Roman" w:cs="Times New Roman"/>
          <w:sz w:val="24"/>
          <w:szCs w:val="24"/>
        </w:rPr>
      </w:pPr>
    </w:p>
    <w:sectPr>
      <w:pgSz w:w="12240" w:h="15840"/>
      <w:pgMar w:top="792" w:right="936" w:bottom="792"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B47730"/>
    <w:rsid w:val="00034616"/>
    <w:rsid w:val="0006063C"/>
    <w:rsid w:val="000C0B6F"/>
    <w:rsid w:val="000E460A"/>
    <w:rsid w:val="0015074B"/>
    <w:rsid w:val="002232C0"/>
    <w:rsid w:val="0029639D"/>
    <w:rsid w:val="00326F90"/>
    <w:rsid w:val="004D7AB0"/>
    <w:rsid w:val="00616A3B"/>
    <w:rsid w:val="00AA1D8D"/>
    <w:rsid w:val="00B47730"/>
    <w:rsid w:val="00C20CDF"/>
    <w:rsid w:val="00C800B1"/>
    <w:rsid w:val="00CB0664"/>
    <w:rsid w:val="00E3405B"/>
    <w:rsid w:val="00FC693F"/>
    <w:rsid w:val="46207982"/>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66091"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43734"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692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5F497A"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49B"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36C09"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5">
    <w:name w:val="Colorful Shading Accent 1"/>
    <w:basedOn w:val="12"/>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6">
    <w:name w:val="Colorful Shading Accent 2"/>
    <w:basedOn w:val="12"/>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17">
    <w:name w:val="Colorful Shading Accent 3"/>
    <w:basedOn w:val="12"/>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19">
    <w:name w:val="Colorful Shading Accent 5"/>
    <w:basedOn w:val="12"/>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0">
    <w:name w:val="Colorful Shading Accent 6"/>
    <w:basedOn w:val="12"/>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1">
    <w:name w:val="Colorful List"/>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66091"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rPr>
  </w:style>
  <w:style w:type="character" w:customStyle="1" w:styleId="141">
    <w:name w:val="Title Char"/>
    <w:basedOn w:val="11"/>
    <w:link w:val="36"/>
    <w:uiPriority w:val="10"/>
    <w:rPr>
      <w:rFonts w:asciiTheme="majorHAnsi" w:hAnsiTheme="majorHAnsi" w:eastAsiaTheme="majorEastAsia" w:cstheme="majorBidi"/>
      <w:color w:val="17365D"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rPr>
  </w:style>
  <w:style w:type="character" w:customStyle="1" w:styleId="149">
    <w:name w:val="Quote Char"/>
    <w:basedOn w:val="11"/>
    <w:link w:val="148"/>
    <w:qFormat/>
    <w:uiPriority w:val="29"/>
    <w:rPr>
      <w:i/>
      <w:iCs/>
      <w:color w:val="000000" w:themeColor="text1"/>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rPr>
  </w:style>
  <w:style w:type="character" w:customStyle="1" w:styleId="151">
    <w:name w:val="Heading 5 Char"/>
    <w:basedOn w:val="11"/>
    <w:link w:val="6"/>
    <w:semiHidden/>
    <w:uiPriority w:val="9"/>
    <w:rPr>
      <w:rFonts w:asciiTheme="majorHAnsi" w:hAnsiTheme="majorHAnsi" w:eastAsiaTheme="majorEastAsia" w:cstheme="majorBidi"/>
      <w:color w:val="243F61" w:themeColor="accent1" w:themeShade="7F"/>
    </w:rPr>
  </w:style>
  <w:style w:type="character" w:customStyle="1" w:styleId="152">
    <w:name w:val="Heading 6 Char"/>
    <w:basedOn w:val="11"/>
    <w:link w:val="7"/>
    <w:semiHidden/>
    <w:qFormat/>
    <w:uiPriority w:val="9"/>
    <w:rPr>
      <w:rFonts w:asciiTheme="majorHAnsi" w:hAnsiTheme="majorHAnsi" w:eastAsiaTheme="majorEastAsia" w:cstheme="majorBidi"/>
      <w:i/>
      <w:iCs/>
      <w:color w:val="243F61" w:themeColor="accent1" w:themeShade="7F"/>
    </w:rPr>
  </w:style>
  <w:style w:type="character" w:customStyle="1" w:styleId="153">
    <w:name w:val="Heading 7 Char"/>
    <w:basedOn w:val="11"/>
    <w:link w:val="8"/>
    <w:semiHidden/>
    <w:qFormat/>
    <w:uiPriority w:val="9"/>
    <w:rPr>
      <w:rFonts w:asciiTheme="majorHAnsi" w:hAnsiTheme="majorHAnsi" w:eastAsiaTheme="majorEastAsia" w:cstheme="majorBidi"/>
      <w:i/>
      <w:iCs/>
      <w:color w:val="3F3F3F" w:themeColor="text1" w:themeTint="BF"/>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rPr>
  </w:style>
  <w:style w:type="character" w:customStyle="1" w:styleId="155">
    <w:name w:val="Heading 9 Char"/>
    <w:basedOn w:val="11"/>
    <w:link w:val="10"/>
    <w:semiHidden/>
    <w:qFormat/>
    <w:uiPriority w:val="9"/>
    <w:rPr>
      <w:rFonts w:asciiTheme="majorHAnsi" w:hAnsiTheme="majorHAnsi" w:eastAsiaTheme="majorEastAsia" w:cstheme="majorBidi"/>
      <w:i/>
      <w:iCs/>
      <w:color w:val="3F3F3F" w:themeColor="text1" w:themeTint="BF"/>
      <w:sz w:val="20"/>
      <w:szCs w:val="20"/>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57">
    <w:name w:val="Intense Quote Char"/>
    <w:basedOn w:val="11"/>
    <w:link w:val="156"/>
    <w:qFormat/>
    <w:uiPriority w:val="30"/>
    <w:rPr>
      <w:b/>
      <w:bCs/>
      <w:i/>
      <w:iCs/>
      <w:color w:val="4F81BD" w:themeColor="accent1"/>
    </w:rPr>
  </w:style>
  <w:style w:type="character" w:customStyle="1" w:styleId="158">
    <w:name w:val="Subtle Emphasis"/>
    <w:basedOn w:val="11"/>
    <w:qFormat/>
    <w:uiPriority w:val="19"/>
    <w:rPr>
      <w:i/>
      <w:iCs/>
      <w:color w:val="7F7F7F" w:themeColor="text1" w:themeTint="7F"/>
    </w:rPr>
  </w:style>
  <w:style w:type="character" w:customStyle="1" w:styleId="159">
    <w:name w:val="Intense Emphasis"/>
    <w:basedOn w:val="11"/>
    <w:qFormat/>
    <w:uiPriority w:val="21"/>
    <w:rPr>
      <w:b/>
      <w:bCs/>
      <w:i/>
      <w:iCs/>
      <w:color w:val="4F81BD" w:themeColor="accent1"/>
    </w:rPr>
  </w:style>
  <w:style w:type="character" w:customStyle="1" w:styleId="160">
    <w:name w:val="Subtle Reference"/>
    <w:basedOn w:val="11"/>
    <w:qFormat/>
    <w:uiPriority w:val="31"/>
    <w:rPr>
      <w:smallCaps/>
      <w:color w:val="C0504D" w:themeColor="accent2"/>
      <w:u w:val="single"/>
    </w:rPr>
  </w:style>
  <w:style w:type="character" w:customStyle="1" w:styleId="161">
    <w:name w:val="Intense Reference"/>
    <w:basedOn w:val="11"/>
    <w:qFormat/>
    <w:uiPriority w:val="32"/>
    <w:rPr>
      <w:b/>
      <w:bCs/>
      <w:smallCaps/>
      <w:color w:val="C0504D" w:themeColor="accent2"/>
      <w:spacing w:val="5"/>
      <w:u w:val="single"/>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4AFAD4-455F-49F8-BECB-9195E5D87C1E}">
  <ds:schemaRefs/>
</ds:datastoreItem>
</file>

<file path=docProps/app.xml><?xml version="1.0" encoding="utf-8"?>
<Properties xmlns="http://schemas.openxmlformats.org/officeDocument/2006/extended-properties" xmlns:vt="http://schemas.openxmlformats.org/officeDocument/2006/docPropsVTypes">
  <Template>Normal</Template>
  <Pages>1</Pages>
  <Words>290</Words>
  <Characters>1535</Characters>
  <Lines>13</Lines>
  <Paragraphs>3</Paragraphs>
  <TotalTime>0</TotalTime>
  <ScaleCrop>false</ScaleCrop>
  <LinksUpToDate>false</LinksUpToDate>
  <CharactersWithSpaces>1792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2026-09-04T05:28:00Z</dcterms:created>
  <dc:creator>python-docx</dc:creator>
  <dc:description>generated by python-docx</dc:description>
  <cp:lastModifiedBy>Panga Janaki ram</cp:lastModifiedBy>
  <dcterms:modified xsi:type="dcterms:W3CDTF">2026-09-19T08:05:33Z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eyJoZGlkIjoiNmYxN2M2ZGY1NWIzOGViMzM2ZGE1OGMyMmVjMWM3NGUiLCJ1c2VySWQiOiI1Njc2NzUxNjUyNDkifQ==</vt:lpwstr>
  </property>
  <property fmtid="{D5CDD505-2E9C-101B-9397-08002B2CF9AE}" pid="3" name="KSOProductBuildVer">
    <vt:lpwstr>1033-12.1.0.28485</vt:lpwstr>
  </property>
  <property fmtid="{D5CDD505-2E9C-101B-9397-08002B2CF9AE}" pid="4" name="ICV">
    <vt:lpwstr>3596D0F72010466D9A28C93DB1D1F33B_12</vt:lpwstr>
  </property>
</Properties>
</file>