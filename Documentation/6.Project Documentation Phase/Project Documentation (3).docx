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56B1" w:rsidRDefault="008744FC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>PROJECT DOCUMENTATION</w:t>
      </w:r>
    </w:p>
    <w:p w:rsidR="003C56B1" w:rsidRDefault="008744F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Metro Ticket Generating System in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ServiceNow</w:t>
      </w:r>
      <w:proofErr w:type="spellEnd"/>
    </w:p>
    <w:p w:rsidR="003C56B1" w:rsidRDefault="003C56B1">
      <w:pPr>
        <w:rPr>
          <w:rFonts w:ascii="Times New Roman" w:hAnsi="Times New Roman" w:cs="Times New Roman"/>
          <w:sz w:val="24"/>
          <w:szCs w:val="24"/>
        </w:rPr>
      </w:pPr>
    </w:p>
    <w:p w:rsidR="003C56B1" w:rsidRDefault="00874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 INTRODUCTION</w:t>
      </w:r>
    </w:p>
    <w:p w:rsidR="003C56B1" w:rsidRDefault="00874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document describes the Metro Ticket Generating System developed using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ServiceNow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platform. The format is adapted from the provided Full Stack Development with </w:t>
      </w:r>
      <w:r>
        <w:rPr>
          <w:rFonts w:ascii="Times New Roman" w:hAnsi="Times New Roman" w:cs="Times New Roman"/>
          <w:sz w:val="24"/>
          <w:szCs w:val="24"/>
        </w:rPr>
        <w:t xml:space="preserve">MERN project documentation format. Since this project is implemented in </w:t>
      </w:r>
      <w:proofErr w:type="spellStart"/>
      <w:r>
        <w:rPr>
          <w:rFonts w:ascii="Times New Roman" w:hAnsi="Times New Roman" w:cs="Times New Roman"/>
          <w:sz w:val="24"/>
          <w:szCs w:val="24"/>
        </w:rPr>
        <w:t>ServiceNow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not MERN, the MERN-specific technologies such as React, Node.js, Express.js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are not used.</w:t>
      </w:r>
    </w:p>
    <w:p w:rsidR="003C56B1" w:rsidRDefault="00874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• Project Title</w:t>
      </w:r>
    </w:p>
    <w:p w:rsidR="003C56B1" w:rsidRDefault="00874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Metro Ticket Generating System in </w:t>
      </w:r>
      <w:proofErr w:type="spellStart"/>
      <w:r>
        <w:rPr>
          <w:rFonts w:ascii="Times New Roman" w:hAnsi="Times New Roman" w:cs="Times New Roman"/>
          <w:sz w:val="24"/>
          <w:szCs w:val="24"/>
        </w:rPr>
        <w:t>ServiceNow</w:t>
      </w:r>
      <w:proofErr w:type="spellEnd"/>
    </w:p>
    <w:p w:rsidR="003C56B1" w:rsidRDefault="00874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• Team</w:t>
      </w:r>
      <w:r>
        <w:rPr>
          <w:rFonts w:ascii="Times New Roman" w:hAnsi="Times New Roman" w:cs="Times New Roman"/>
          <w:b/>
          <w:sz w:val="24"/>
          <w:szCs w:val="24"/>
        </w:rPr>
        <w:t xml:space="preserve"> Members</w:t>
      </w:r>
    </w:p>
    <w:p w:rsidR="003C56B1" w:rsidRDefault="00874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Individual Project</w:t>
      </w:r>
    </w:p>
    <w:p w:rsidR="003C56B1" w:rsidRDefault="00874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 PROJECT OVERVIEW</w:t>
      </w:r>
    </w:p>
    <w:p w:rsidR="003C56B1" w:rsidRDefault="00874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• Purpose</w:t>
      </w:r>
    </w:p>
    <w:p w:rsidR="003C56B1" w:rsidRDefault="00874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purpose of the project is to provide a simple digital metro-ticket booking process through the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ServiceNow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Service Portal.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system allows passengers to select their journey details, calculate </w:t>
      </w:r>
      <w:r>
        <w:rPr>
          <w:rFonts w:ascii="Times New Roman" w:hAnsi="Times New Roman" w:cs="Times New Roman"/>
          <w:sz w:val="24"/>
          <w:szCs w:val="24"/>
        </w:rPr>
        <w:t>the fare automatically, select a payment mode, submit the booking and generate a digital QR ticket.</w:t>
      </w:r>
    </w:p>
    <w:p w:rsidR="003C56B1" w:rsidRDefault="00874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• Features</w:t>
      </w:r>
    </w:p>
    <w:p w:rsidR="003C56B1" w:rsidRDefault="008744F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Book a metro ticket through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ServiceNow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Service Portal.</w:t>
      </w:r>
    </w:p>
    <w:p w:rsidR="003C56B1" w:rsidRDefault="008744F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Starting From and Going To metro stations.</w:t>
      </w:r>
    </w:p>
    <w:p w:rsidR="003C56B1" w:rsidRDefault="008744F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Single Journey or Return Jour</w:t>
      </w:r>
      <w:r>
        <w:rPr>
          <w:rFonts w:ascii="Times New Roman" w:hAnsi="Times New Roman" w:cs="Times New Roman"/>
          <w:sz w:val="24"/>
          <w:szCs w:val="24"/>
        </w:rPr>
        <w:t>ney.</w:t>
      </w:r>
    </w:p>
    <w:p w:rsidR="003C56B1" w:rsidRDefault="008744F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number of passengers.</w:t>
      </w:r>
    </w:p>
    <w:p w:rsidR="003C56B1" w:rsidRDefault="008744F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Automatically calculate the fare based on route, journey type and passenger count.</w:t>
      </w:r>
    </w:p>
    <w:p w:rsidR="003C56B1" w:rsidRDefault="008744F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payment mode: UPI, CARD or Others.</w:t>
      </w:r>
    </w:p>
    <w:p w:rsidR="003C56B1" w:rsidRDefault="008744F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Validate required booking information.</w:t>
      </w:r>
    </w:p>
    <w:p w:rsidR="003C56B1" w:rsidRDefault="008744F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Submit the metro ticket request.</w:t>
      </w:r>
    </w:p>
    <w:p w:rsidR="003C56B1" w:rsidRDefault="008744F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Generate and display </w:t>
      </w:r>
      <w:r>
        <w:rPr>
          <w:rFonts w:ascii="Times New Roman" w:hAnsi="Times New Roman" w:cs="Times New Roman"/>
          <w:sz w:val="24"/>
          <w:szCs w:val="24"/>
        </w:rPr>
        <w:t>a digital QR ticket.</w:t>
      </w:r>
    </w:p>
    <w:p w:rsidR="003C56B1" w:rsidRDefault="00874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3. ARCHITECTURE</w:t>
      </w:r>
    </w:p>
    <w:p w:rsidR="003C56B1" w:rsidRDefault="00874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• Frontend</w:t>
      </w:r>
    </w:p>
    <w:p w:rsidR="003C56B1" w:rsidRDefault="00874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project does not use React. The user interface is implemented using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ServiceNow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Service Portal and the Service Catalog. The main catalog item is “Book 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Metro Ticket”, where passengers enter and select</w:t>
      </w:r>
      <w:r>
        <w:rPr>
          <w:rFonts w:ascii="Times New Roman" w:hAnsi="Times New Roman" w:cs="Times New Roman"/>
          <w:sz w:val="24"/>
          <w:szCs w:val="24"/>
        </w:rPr>
        <w:t xml:space="preserve"> their booking details.</w:t>
      </w:r>
    </w:p>
    <w:p w:rsidR="003C56B1" w:rsidRDefault="00874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• Backend</w:t>
      </w:r>
    </w:p>
    <w:p w:rsidR="003C56B1" w:rsidRDefault="00874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project does not use Node.js or Express.js. </w:t>
      </w:r>
      <w:proofErr w:type="spellStart"/>
      <w:r>
        <w:rPr>
          <w:rFonts w:ascii="Times New Roman" w:hAnsi="Times New Roman" w:cs="Times New Roman"/>
          <w:sz w:val="24"/>
          <w:szCs w:val="24"/>
        </w:rPr>
        <w:t>ServiceNow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provides the application platform, server-side processing and database-backed application functionality. Catalog Client Scripts using JavaScript handle client-side</w:t>
      </w:r>
      <w:r>
        <w:rPr>
          <w:rFonts w:ascii="Times New Roman" w:hAnsi="Times New Roman" w:cs="Times New Roman"/>
          <w:sz w:val="24"/>
          <w:szCs w:val="24"/>
        </w:rPr>
        <w:t xml:space="preserve"> validation and fare-calculation behavior.</w:t>
      </w:r>
    </w:p>
    <w:p w:rsidR="003C56B1" w:rsidRDefault="00874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• Database</w:t>
      </w:r>
    </w:p>
    <w:p w:rsidR="003C56B1" w:rsidRDefault="00874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project does not use </w:t>
      </w:r>
      <w:proofErr w:type="spellStart"/>
      <w:r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Data is stored using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ServiceNow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platform tables. A custom Metro Station Detail table, </w:t>
      </w:r>
      <w:proofErr w:type="spellStart"/>
      <w:r>
        <w:rPr>
          <w:rFonts w:ascii="Times New Roman" w:hAnsi="Times New Roman" w:cs="Times New Roman"/>
          <w:sz w:val="24"/>
          <w:szCs w:val="24"/>
        </w:rPr>
        <w:t>u_metro_station_detail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is used for metro station information. </w:t>
      </w:r>
      <w:proofErr w:type="spellStart"/>
      <w:r>
        <w:rPr>
          <w:rFonts w:ascii="Times New Roman" w:hAnsi="Times New Roman" w:cs="Times New Roman"/>
          <w:sz w:val="24"/>
          <w:szCs w:val="24"/>
        </w:rPr>
        <w:t>ServiceNow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records </w:t>
      </w:r>
      <w:r>
        <w:rPr>
          <w:rFonts w:ascii="Times New Roman" w:hAnsi="Times New Roman" w:cs="Times New Roman"/>
          <w:sz w:val="24"/>
          <w:szCs w:val="24"/>
        </w:rPr>
        <w:t>are used to maintain the ticket/request information.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C56B1">
        <w:trPr>
          <w:jc w:val="center"/>
        </w:trPr>
        <w:tc>
          <w:tcPr>
            <w:tcW w:w="3360" w:type="dxa"/>
          </w:tcPr>
          <w:p w:rsidR="003C56B1" w:rsidRDefault="008744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Layer</w:t>
            </w:r>
          </w:p>
        </w:tc>
        <w:tc>
          <w:tcPr>
            <w:tcW w:w="3360" w:type="dxa"/>
          </w:tcPr>
          <w:p w:rsidR="003C56B1" w:rsidRDefault="008744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Project Component</w:t>
            </w:r>
          </w:p>
        </w:tc>
        <w:tc>
          <w:tcPr>
            <w:tcW w:w="3360" w:type="dxa"/>
          </w:tcPr>
          <w:p w:rsidR="003C56B1" w:rsidRDefault="008744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</w:tr>
      <w:tr w:rsidR="003C56B1">
        <w:trPr>
          <w:jc w:val="center"/>
        </w:trPr>
        <w:tc>
          <w:tcPr>
            <w:tcW w:w="3360" w:type="dxa"/>
          </w:tcPr>
          <w:p w:rsidR="003C56B1" w:rsidRDefault="008744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Layer</w:t>
            </w:r>
          </w:p>
        </w:tc>
        <w:tc>
          <w:tcPr>
            <w:tcW w:w="3360" w:type="dxa"/>
          </w:tcPr>
          <w:p w:rsidR="003C56B1" w:rsidRDefault="008744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ServiceNow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Service Portal</w:t>
            </w:r>
          </w:p>
        </w:tc>
        <w:tc>
          <w:tcPr>
            <w:tcW w:w="3360" w:type="dxa"/>
          </w:tcPr>
          <w:p w:rsidR="003C56B1" w:rsidRDefault="008744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Passenger interacts with the booking form.</w:t>
            </w:r>
          </w:p>
        </w:tc>
      </w:tr>
      <w:tr w:rsidR="003C56B1">
        <w:trPr>
          <w:jc w:val="center"/>
        </w:trPr>
        <w:tc>
          <w:tcPr>
            <w:tcW w:w="3360" w:type="dxa"/>
          </w:tcPr>
          <w:p w:rsidR="003C56B1" w:rsidRDefault="008744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Application Layer</w:t>
            </w:r>
          </w:p>
        </w:tc>
        <w:tc>
          <w:tcPr>
            <w:tcW w:w="3360" w:type="dxa"/>
          </w:tcPr>
          <w:p w:rsidR="003C56B1" w:rsidRDefault="008744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Service Catalog – Book A Metro Ticket</w:t>
            </w:r>
          </w:p>
        </w:tc>
        <w:tc>
          <w:tcPr>
            <w:tcW w:w="3360" w:type="dxa"/>
          </w:tcPr>
          <w:p w:rsidR="003C56B1" w:rsidRDefault="008744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Collects ticket-booking informati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on.</w:t>
            </w:r>
          </w:p>
        </w:tc>
      </w:tr>
      <w:tr w:rsidR="003C56B1">
        <w:trPr>
          <w:jc w:val="center"/>
        </w:trPr>
        <w:tc>
          <w:tcPr>
            <w:tcW w:w="3360" w:type="dxa"/>
          </w:tcPr>
          <w:p w:rsidR="003C56B1" w:rsidRDefault="008744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Logic Layer</w:t>
            </w:r>
          </w:p>
        </w:tc>
        <w:tc>
          <w:tcPr>
            <w:tcW w:w="3360" w:type="dxa"/>
          </w:tcPr>
          <w:p w:rsidR="003C56B1" w:rsidRDefault="008744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Catalog Client Scripts / JavaScript</w:t>
            </w:r>
          </w:p>
        </w:tc>
        <w:tc>
          <w:tcPr>
            <w:tcW w:w="3360" w:type="dxa"/>
          </w:tcPr>
          <w:p w:rsidR="003C56B1" w:rsidRDefault="008744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Validation and automatic fare calculation.</w:t>
            </w:r>
          </w:p>
        </w:tc>
      </w:tr>
      <w:tr w:rsidR="003C56B1">
        <w:trPr>
          <w:jc w:val="center"/>
        </w:trPr>
        <w:tc>
          <w:tcPr>
            <w:tcW w:w="3360" w:type="dxa"/>
          </w:tcPr>
          <w:p w:rsidR="003C56B1" w:rsidRDefault="008744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Layer</w:t>
            </w:r>
          </w:p>
        </w:tc>
        <w:tc>
          <w:tcPr>
            <w:tcW w:w="3360" w:type="dxa"/>
          </w:tcPr>
          <w:p w:rsidR="003C56B1" w:rsidRDefault="008744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ServiceNow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Tables</w:t>
            </w:r>
          </w:p>
        </w:tc>
        <w:tc>
          <w:tcPr>
            <w:tcW w:w="3360" w:type="dxa"/>
          </w:tcPr>
          <w:p w:rsidR="003C56B1" w:rsidRDefault="008744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Stores station and booking information.</w:t>
            </w:r>
          </w:p>
        </w:tc>
      </w:tr>
      <w:tr w:rsidR="003C56B1">
        <w:trPr>
          <w:jc w:val="center"/>
        </w:trPr>
        <w:tc>
          <w:tcPr>
            <w:tcW w:w="3360" w:type="dxa"/>
          </w:tcPr>
          <w:p w:rsidR="003C56B1" w:rsidRDefault="008744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QR Layer</w:t>
            </w:r>
          </w:p>
        </w:tc>
        <w:tc>
          <w:tcPr>
            <w:tcW w:w="3360" w:type="dxa"/>
          </w:tcPr>
          <w:p w:rsidR="003C56B1" w:rsidRDefault="008744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QR Code Generation Service</w:t>
            </w:r>
          </w:p>
        </w:tc>
        <w:tc>
          <w:tcPr>
            <w:tcW w:w="3360" w:type="dxa"/>
          </w:tcPr>
          <w:p w:rsidR="003C56B1" w:rsidRDefault="008744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Generates the digital QR code for the ticket.</w:t>
            </w:r>
          </w:p>
        </w:tc>
      </w:tr>
    </w:tbl>
    <w:p w:rsidR="003C56B1" w:rsidRDefault="00874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4. </w:t>
      </w:r>
      <w:r>
        <w:rPr>
          <w:rFonts w:ascii="Times New Roman" w:hAnsi="Times New Roman" w:cs="Times New Roman"/>
          <w:b/>
          <w:sz w:val="24"/>
          <w:szCs w:val="24"/>
        </w:rPr>
        <w:t>SETUP INSTRUCTIONS</w:t>
      </w:r>
    </w:p>
    <w:p w:rsidR="003C56B1" w:rsidRDefault="00874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• Prerequisites</w:t>
      </w:r>
    </w:p>
    <w:p w:rsidR="003C56B1" w:rsidRDefault="008744F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Access to a </w:t>
      </w:r>
      <w:proofErr w:type="spellStart"/>
      <w:r>
        <w:rPr>
          <w:rFonts w:ascii="Times New Roman" w:hAnsi="Times New Roman" w:cs="Times New Roman"/>
          <w:sz w:val="24"/>
          <w:szCs w:val="24"/>
        </w:rPr>
        <w:t>ServiceNow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development/instance environment.</w:t>
      </w:r>
    </w:p>
    <w:p w:rsidR="003C56B1" w:rsidRDefault="008744F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user account with permission to create and configure Service Catalog components.</w:t>
      </w:r>
    </w:p>
    <w:p w:rsidR="003C56B1" w:rsidRDefault="008744F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modern web browser.</w:t>
      </w:r>
    </w:p>
    <w:p w:rsidR="003C56B1" w:rsidRDefault="008744F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Access to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ServiceNow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Service Portal.</w:t>
      </w:r>
    </w:p>
    <w:p w:rsidR="003C56B1" w:rsidRDefault="008744F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Configured Metro S</w:t>
      </w:r>
      <w:r>
        <w:rPr>
          <w:rFonts w:ascii="Times New Roman" w:hAnsi="Times New Roman" w:cs="Times New Roman"/>
          <w:sz w:val="24"/>
          <w:szCs w:val="24"/>
        </w:rPr>
        <w:t>tation Detail table and station records.</w:t>
      </w:r>
    </w:p>
    <w:p w:rsidR="003C56B1" w:rsidRDefault="00874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• Installation / Configuration</w:t>
      </w:r>
    </w:p>
    <w:p w:rsidR="003C56B1" w:rsidRDefault="00874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Log in to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ServiceNow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development instance.</w:t>
      </w:r>
    </w:p>
    <w:p w:rsidR="003C56B1" w:rsidRDefault="00874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Create or open the Metro Ticket Generating System application/configuration.</w:t>
      </w:r>
    </w:p>
    <w:p w:rsidR="003C56B1" w:rsidRDefault="00874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Create/configure the Metro Station Detail table (</w:t>
      </w:r>
      <w:proofErr w:type="spellStart"/>
      <w:r>
        <w:rPr>
          <w:rFonts w:ascii="Times New Roman" w:hAnsi="Times New Roman" w:cs="Times New Roman"/>
          <w:sz w:val="24"/>
          <w:szCs w:val="24"/>
        </w:rPr>
        <w:t>u_</w:t>
      </w:r>
      <w:r>
        <w:rPr>
          <w:rFonts w:ascii="Times New Roman" w:hAnsi="Times New Roman" w:cs="Times New Roman"/>
          <w:sz w:val="24"/>
          <w:szCs w:val="24"/>
        </w:rPr>
        <w:t>metro_station_detail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</w:p>
    <w:p w:rsidR="003C56B1" w:rsidRDefault="00874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Add metro station records and configure the station name as the display value.</w:t>
      </w:r>
    </w:p>
    <w:p w:rsidR="003C56B1" w:rsidRDefault="00874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Create the “Book 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Metro Ticket” Service Catalog item.</w:t>
      </w:r>
    </w:p>
    <w:p w:rsidR="003C56B1" w:rsidRDefault="00874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Create the required variables for source, destination, journey type, passengers, fare, pay</w:t>
      </w:r>
      <w:r>
        <w:rPr>
          <w:rFonts w:ascii="Times New Roman" w:hAnsi="Times New Roman" w:cs="Times New Roman"/>
          <w:sz w:val="24"/>
          <w:szCs w:val="24"/>
        </w:rPr>
        <w:t>ment mode and related fields.</w:t>
      </w:r>
    </w:p>
    <w:p w:rsidR="003C56B1" w:rsidRDefault="00874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Configure Question Choices for journey type, passenger count and payment mode.</w:t>
      </w:r>
    </w:p>
    <w:p w:rsidR="003C56B1" w:rsidRDefault="00874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8. Configure Catalog Client Scripts for validation and automatic fare calculation.</w:t>
      </w:r>
    </w:p>
    <w:p w:rsidR="003C56B1" w:rsidRDefault="00874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Configure the QR-ticket generation flow/widget used by the</w:t>
      </w:r>
      <w:r>
        <w:rPr>
          <w:rFonts w:ascii="Times New Roman" w:hAnsi="Times New Roman" w:cs="Times New Roman"/>
          <w:sz w:val="24"/>
          <w:szCs w:val="24"/>
        </w:rPr>
        <w:t xml:space="preserve"> project.</w:t>
      </w:r>
    </w:p>
    <w:p w:rsidR="003C56B1" w:rsidRDefault="00874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Open the Service Portal and test the complete booking flow.</w:t>
      </w:r>
    </w:p>
    <w:p w:rsidR="003C56B1" w:rsidRDefault="00874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5. FOLDER STRUCTURE</w:t>
      </w:r>
    </w:p>
    <w:p w:rsidR="003C56B1" w:rsidRDefault="00874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conventional client/server folder structure is not used because this is a </w:t>
      </w:r>
      <w:proofErr w:type="spellStart"/>
      <w:r>
        <w:rPr>
          <w:rFonts w:ascii="Times New Roman" w:hAnsi="Times New Roman" w:cs="Times New Roman"/>
          <w:sz w:val="24"/>
          <w:szCs w:val="24"/>
        </w:rPr>
        <w:t>ServiceNow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platform project rather than a MERN application.</w:t>
      </w:r>
    </w:p>
    <w:p w:rsidR="003C56B1" w:rsidRDefault="00874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•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ServiceNow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Project Struc</w:t>
      </w:r>
      <w:r>
        <w:rPr>
          <w:rFonts w:ascii="Times New Roman" w:hAnsi="Times New Roman" w:cs="Times New Roman"/>
          <w:b/>
          <w:sz w:val="24"/>
          <w:szCs w:val="24"/>
        </w:rPr>
        <w:t>ture</w:t>
      </w:r>
    </w:p>
    <w:p w:rsidR="003C56B1" w:rsidRDefault="008744F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Application / Project configuration</w:t>
      </w:r>
    </w:p>
    <w:p w:rsidR="003C56B1" w:rsidRDefault="008744F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Service Catalog</w:t>
      </w:r>
    </w:p>
    <w:p w:rsidR="003C56B1" w:rsidRDefault="008744F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Catalog Item – Book A Metro Ticket</w:t>
      </w:r>
    </w:p>
    <w:p w:rsidR="003C56B1" w:rsidRDefault="008744F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Catalog Variables</w:t>
      </w:r>
    </w:p>
    <w:p w:rsidR="003C56B1" w:rsidRDefault="008744F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Choices</w:t>
      </w:r>
    </w:p>
    <w:p w:rsidR="003C56B1" w:rsidRDefault="008744F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Catalog Client Scripts</w:t>
      </w:r>
    </w:p>
    <w:p w:rsidR="003C56B1" w:rsidRDefault="008744F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Metro Station Detail table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u_metro_station_detail</w:t>
      </w:r>
      <w:proofErr w:type="spellEnd"/>
    </w:p>
    <w:p w:rsidR="003C56B1" w:rsidRDefault="008744F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Service Portal / Catalog UI</w:t>
      </w:r>
    </w:p>
    <w:p w:rsidR="003C56B1" w:rsidRDefault="008744F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QR Ticket Widget / QR </w:t>
      </w:r>
      <w:r>
        <w:rPr>
          <w:rFonts w:ascii="Times New Roman" w:hAnsi="Times New Roman" w:cs="Times New Roman"/>
          <w:sz w:val="24"/>
          <w:szCs w:val="24"/>
        </w:rPr>
        <w:t>generation configuration</w:t>
      </w:r>
    </w:p>
    <w:p w:rsidR="003C56B1" w:rsidRDefault="00874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6. RUNNING THE APPLICATION</w:t>
      </w:r>
    </w:p>
    <w:p w:rsidR="003C56B1" w:rsidRDefault="00874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>
        <w:rPr>
          <w:rFonts w:ascii="Times New Roman" w:hAnsi="Times New Roman" w:cs="Times New Roman"/>
          <w:sz w:val="24"/>
          <w:szCs w:val="24"/>
        </w:rPr>
        <w:t>npm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start command is required because the project does not run as a local MERN application. The application runs inside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ServiceNow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instance.</w:t>
      </w:r>
    </w:p>
    <w:p w:rsidR="003C56B1" w:rsidRDefault="00874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Log in to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ServiceNow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instance.</w:t>
      </w:r>
    </w:p>
    <w:p w:rsidR="003C56B1" w:rsidRDefault="00874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Open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Servic</w:t>
      </w:r>
      <w:r>
        <w:rPr>
          <w:rFonts w:ascii="Times New Roman" w:hAnsi="Times New Roman" w:cs="Times New Roman"/>
          <w:sz w:val="24"/>
          <w:szCs w:val="24"/>
        </w:rPr>
        <w:t>eNow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Service Portal.</w:t>
      </w:r>
    </w:p>
    <w:p w:rsidR="003C56B1" w:rsidRDefault="00874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Navigate to the catalog/service area.</w:t>
      </w:r>
    </w:p>
    <w:p w:rsidR="003C56B1" w:rsidRDefault="00874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Open “Book A Metro Ticket”.</w:t>
      </w:r>
    </w:p>
    <w:p w:rsidR="003C56B1" w:rsidRDefault="00874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Enter the journey details and submit the booking.</w:t>
      </w:r>
    </w:p>
    <w:p w:rsidR="003C56B1" w:rsidRDefault="00874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Verify the ticket and QR-code output.</w:t>
      </w:r>
    </w:p>
    <w:p w:rsidR="003C56B1" w:rsidRDefault="00874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7. API DOCUMENTATION</w:t>
      </w:r>
    </w:p>
    <w:p w:rsidR="003C56B1" w:rsidRDefault="00874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Node.js/Express REST API backend is not used </w:t>
      </w:r>
      <w:r>
        <w:rPr>
          <w:rFonts w:ascii="Times New Roman" w:hAnsi="Times New Roman" w:cs="Times New Roman"/>
          <w:sz w:val="24"/>
          <w:szCs w:val="24"/>
        </w:rPr>
        <w:t>in the current implementation. Therefore, MERN-style backend endpoints are not applicable.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C56B1">
        <w:tc>
          <w:tcPr>
            <w:tcW w:w="3360" w:type="dxa"/>
          </w:tcPr>
          <w:p w:rsidR="003C56B1" w:rsidRDefault="008744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API Area</w:t>
            </w:r>
          </w:p>
        </w:tc>
        <w:tc>
          <w:tcPr>
            <w:tcW w:w="3360" w:type="dxa"/>
          </w:tcPr>
          <w:p w:rsidR="003C56B1" w:rsidRDefault="008744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3360" w:type="dxa"/>
          </w:tcPr>
          <w:p w:rsidR="003C56B1" w:rsidRDefault="008744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Project Implementation</w:t>
            </w:r>
          </w:p>
        </w:tc>
      </w:tr>
      <w:tr w:rsidR="003C56B1">
        <w:tc>
          <w:tcPr>
            <w:tcW w:w="3360" w:type="dxa"/>
          </w:tcPr>
          <w:p w:rsidR="003C56B1" w:rsidRDefault="008744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Node.js / Express endpoints</w:t>
            </w:r>
          </w:p>
        </w:tc>
        <w:tc>
          <w:tcPr>
            <w:tcW w:w="3360" w:type="dxa"/>
          </w:tcPr>
          <w:p w:rsidR="003C56B1" w:rsidRDefault="008744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3360" w:type="dxa"/>
          </w:tcPr>
          <w:p w:rsidR="003C56B1" w:rsidRDefault="008744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 separate Express backend is used.</w:t>
            </w:r>
          </w:p>
        </w:tc>
      </w:tr>
      <w:tr w:rsidR="003C56B1">
        <w:tc>
          <w:tcPr>
            <w:tcW w:w="3360" w:type="dxa"/>
          </w:tcPr>
          <w:p w:rsidR="003C56B1" w:rsidRDefault="008744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ServiceNow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Catalog processing</w:t>
            </w:r>
          </w:p>
        </w:tc>
        <w:tc>
          <w:tcPr>
            <w:tcW w:w="3360" w:type="dxa"/>
          </w:tcPr>
          <w:p w:rsidR="003C56B1" w:rsidRDefault="008744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Used</w:t>
            </w:r>
          </w:p>
        </w:tc>
        <w:tc>
          <w:tcPr>
            <w:tcW w:w="3360" w:type="dxa"/>
          </w:tcPr>
          <w:p w:rsidR="003C56B1" w:rsidRDefault="008744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Handled through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ServiceNow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platform configuration 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scripts.</w:t>
            </w:r>
          </w:p>
        </w:tc>
      </w:tr>
      <w:tr w:rsidR="003C56B1">
        <w:tc>
          <w:tcPr>
            <w:tcW w:w="3360" w:type="dxa"/>
          </w:tcPr>
          <w:p w:rsidR="003C56B1" w:rsidRDefault="008744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QR generation request</w:t>
            </w:r>
          </w:p>
        </w:tc>
        <w:tc>
          <w:tcPr>
            <w:tcW w:w="3360" w:type="dxa"/>
          </w:tcPr>
          <w:p w:rsidR="003C56B1" w:rsidRDefault="008744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Used</w:t>
            </w:r>
          </w:p>
        </w:tc>
        <w:tc>
          <w:tcPr>
            <w:tcW w:w="3360" w:type="dxa"/>
          </w:tcPr>
          <w:p w:rsidR="003C56B1" w:rsidRDefault="008744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QR generation service/API is used by the QR-ticket flow.</w:t>
            </w:r>
          </w:p>
        </w:tc>
      </w:tr>
    </w:tbl>
    <w:p w:rsidR="003C56B1" w:rsidRDefault="00874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8. AUTHENTICATION</w:t>
      </w:r>
    </w:p>
    <w:p w:rsidR="003C56B1" w:rsidRDefault="00874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project does not implement JWT or custom session authentication through a Node.js backend. Access to </w:t>
      </w:r>
      <w:r>
        <w:rPr>
          <w:rFonts w:ascii="Times New Roman" w:hAnsi="Times New Roman" w:cs="Times New Roman"/>
          <w:sz w:val="24"/>
          <w:szCs w:val="24"/>
        </w:rPr>
        <w:t xml:space="preserve">the application is controlled through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ServiceNow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platform and its user/role-based access mechanisms. The exact authentication configuration depends on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ServiceNow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instance.</w:t>
      </w:r>
    </w:p>
    <w:p w:rsidR="003C56B1" w:rsidRDefault="00874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9. USER INTERFACE</w:t>
      </w:r>
    </w:p>
    <w:p w:rsidR="003C56B1" w:rsidRDefault="00874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user interface is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ServiceNow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Service Portal bookin</w:t>
      </w:r>
      <w:r>
        <w:rPr>
          <w:rFonts w:ascii="Times New Roman" w:hAnsi="Times New Roman" w:cs="Times New Roman"/>
          <w:sz w:val="24"/>
          <w:szCs w:val="24"/>
        </w:rPr>
        <w:t>g experience. The main interface contains the following fields:</w:t>
      </w:r>
    </w:p>
    <w:p w:rsidR="003C56B1" w:rsidRDefault="008744F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Starting From</w:t>
      </w:r>
    </w:p>
    <w:p w:rsidR="003C56B1" w:rsidRDefault="008744F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Going To</w:t>
      </w:r>
    </w:p>
    <w:p w:rsidR="003C56B1" w:rsidRDefault="008744F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Type of Journey</w:t>
      </w:r>
    </w:p>
    <w:p w:rsidR="003C56B1" w:rsidRDefault="008744F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of Passengers</w:t>
      </w:r>
    </w:p>
    <w:p w:rsidR="003C56B1" w:rsidRDefault="008744F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Amount for Single Journey</w:t>
      </w:r>
    </w:p>
    <w:p w:rsidR="003C56B1" w:rsidRDefault="008744F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Amount Including Return</w:t>
      </w:r>
    </w:p>
    <w:p w:rsidR="003C56B1" w:rsidRDefault="008744F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 of Payment</w:t>
      </w:r>
    </w:p>
    <w:p w:rsidR="003C56B1" w:rsidRDefault="00874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Recommended screenshots to insert:</w:t>
      </w:r>
    </w:p>
    <w:p w:rsidR="003C56B1" w:rsidRDefault="008744F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Book 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Metro Ticket catalog item.</w:t>
      </w:r>
    </w:p>
    <w:p w:rsidR="003C56B1" w:rsidRDefault="008744F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Metro station selection.</w:t>
      </w:r>
    </w:p>
    <w:p w:rsidR="003C56B1" w:rsidRDefault="008744F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Journey type and passenger selection.</w:t>
      </w:r>
    </w:p>
    <w:p w:rsidR="003C56B1" w:rsidRDefault="008744F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Automatically calculated fare.</w:t>
      </w:r>
    </w:p>
    <w:p w:rsidR="003C56B1" w:rsidRDefault="008744F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Payment mode selection.</w:t>
      </w:r>
    </w:p>
    <w:p w:rsidR="003C56B1" w:rsidRDefault="008744F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Generated digital QR ticket.</w:t>
      </w:r>
    </w:p>
    <w:p w:rsidR="003C56B1" w:rsidRDefault="00874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10. TESTING</w:t>
      </w:r>
    </w:p>
    <w:p w:rsidR="003C56B1" w:rsidRDefault="00874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Testing focuses on functional behavior and application performance because the project is a </w:t>
      </w:r>
      <w:proofErr w:type="spellStart"/>
      <w:r>
        <w:rPr>
          <w:rFonts w:ascii="Times New Roman" w:hAnsi="Times New Roman" w:cs="Times New Roman"/>
          <w:sz w:val="24"/>
          <w:szCs w:val="24"/>
        </w:rPr>
        <w:t>Servi</w:t>
      </w:r>
      <w:r>
        <w:rPr>
          <w:rFonts w:ascii="Times New Roman" w:hAnsi="Times New Roman" w:cs="Times New Roman"/>
          <w:sz w:val="24"/>
          <w:szCs w:val="24"/>
        </w:rPr>
        <w:t>ceNow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rule-based application and does not contain a machine-learning model.</w:t>
      </w:r>
    </w:p>
    <w:p w:rsidR="003C56B1" w:rsidRDefault="008744F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Station selection validation</w:t>
      </w:r>
    </w:p>
    <w:p w:rsidR="003C56B1" w:rsidRDefault="008744F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Journey type validation</w:t>
      </w:r>
    </w:p>
    <w:p w:rsidR="003C56B1" w:rsidRDefault="008744F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Passenger count validation</w:t>
      </w:r>
    </w:p>
    <w:p w:rsidR="003C56B1" w:rsidRDefault="008744F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Automatic fare calculation</w:t>
      </w:r>
    </w:p>
    <w:p w:rsidR="003C56B1" w:rsidRDefault="008744F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Ticket submission</w:t>
      </w:r>
    </w:p>
    <w:p w:rsidR="003C56B1" w:rsidRDefault="008744F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QR ticket generation</w:t>
      </w:r>
    </w:p>
    <w:p w:rsidR="003C56B1" w:rsidRDefault="008744F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 response time</w:t>
      </w:r>
    </w:p>
    <w:p w:rsidR="003C56B1" w:rsidRDefault="008744F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QR generation </w:t>
      </w:r>
      <w:r>
        <w:rPr>
          <w:rFonts w:ascii="Times New Roman" w:hAnsi="Times New Roman" w:cs="Times New Roman"/>
          <w:sz w:val="24"/>
          <w:szCs w:val="24"/>
        </w:rPr>
        <w:t>response</w:t>
      </w:r>
    </w:p>
    <w:p w:rsidR="003C56B1" w:rsidRDefault="00874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11. SCREENSHOTS OR DEMO</w:t>
      </w:r>
    </w:p>
    <w:p w:rsidR="003C56B1" w:rsidRDefault="00874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Insert the final </w:t>
      </w:r>
      <w:proofErr w:type="spellStart"/>
      <w:r>
        <w:rPr>
          <w:rFonts w:ascii="Times New Roman" w:hAnsi="Times New Roman" w:cs="Times New Roman"/>
          <w:sz w:val="24"/>
          <w:szCs w:val="24"/>
        </w:rPr>
        <w:t>ServiceNow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project screenshots in this section. A demo link can also be added if a shareable </w:t>
      </w:r>
      <w:proofErr w:type="spellStart"/>
      <w:r>
        <w:rPr>
          <w:rFonts w:ascii="Times New Roman" w:hAnsi="Times New Roman" w:cs="Times New Roman"/>
          <w:sz w:val="24"/>
          <w:szCs w:val="24"/>
        </w:rPr>
        <w:t>ServiceNow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project/demo URL is available.</w:t>
      </w:r>
    </w:p>
    <w:p w:rsidR="003C56B1" w:rsidRDefault="008744F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Screenshot 1 – Service Portal home / catalog.</w:t>
      </w:r>
    </w:p>
    <w:p w:rsidR="003C56B1" w:rsidRDefault="008744F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Screenshot 2 – Book 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Met</w:t>
      </w:r>
      <w:r>
        <w:rPr>
          <w:rFonts w:ascii="Times New Roman" w:hAnsi="Times New Roman" w:cs="Times New Roman"/>
          <w:sz w:val="24"/>
          <w:szCs w:val="24"/>
        </w:rPr>
        <w:t>ro Ticket form.</w:t>
      </w:r>
    </w:p>
    <w:p w:rsidR="003C56B1" w:rsidRDefault="008744F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Screenshot 3 – Selected route and journey details.</w:t>
      </w:r>
    </w:p>
    <w:p w:rsidR="003C56B1" w:rsidRDefault="008744F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Screenshot 4 – Automatic fare calculation.</w:t>
      </w:r>
    </w:p>
    <w:p w:rsidR="003C56B1" w:rsidRDefault="008744F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Screenshot 5 – Payment mode.</w:t>
      </w:r>
    </w:p>
    <w:p w:rsidR="003C56B1" w:rsidRDefault="008744F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Screenshot 6 – Digital QR ticket.</w:t>
      </w:r>
    </w:p>
    <w:p w:rsidR="003C56B1" w:rsidRDefault="008744FC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Results:</w:t>
      </w:r>
    </w:p>
    <w:p w:rsidR="003C56B1" w:rsidRDefault="008744FC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6400800" cy="2461260"/>
            <wp:effectExtent l="0" t="0" r="0" b="0"/>
            <wp:docPr id="7574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9378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6B1" w:rsidRDefault="003C56B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:rsidR="003C56B1" w:rsidRDefault="008744FC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6179820" cy="2628900"/>
            <wp:effectExtent l="0" t="0" r="0" b="0"/>
            <wp:docPr id="163717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74564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6B1" w:rsidRDefault="003C56B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:rsidR="003C56B1" w:rsidRDefault="008744FC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>
            <wp:extent cx="6012180" cy="1386840"/>
            <wp:effectExtent l="0" t="0" r="7620" b="3810"/>
            <wp:docPr id="129201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14439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6B1" w:rsidRDefault="00874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2438400" cy="2712720"/>
            <wp:effectExtent l="0" t="0" r="0" b="0"/>
            <wp:docPr id="44405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53132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38615" cy="271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6B1" w:rsidRDefault="00874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12. KNOWN ISSUES</w:t>
      </w:r>
    </w:p>
    <w:p w:rsidR="003C56B1" w:rsidRDefault="008744F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current implementation supports only the </w:t>
      </w:r>
      <w:r>
        <w:rPr>
          <w:rFonts w:ascii="Times New Roman" w:hAnsi="Times New Roman" w:cs="Times New Roman"/>
          <w:sz w:val="24"/>
          <w:szCs w:val="24"/>
        </w:rPr>
        <w:t>stations and routes configured in the Metro Station Detail data and fare logic.</w:t>
      </w:r>
    </w:p>
    <w:p w:rsidR="003C56B1" w:rsidRDefault="008744F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current project does not define a real payment-gateway transaction; payment mode is selected through the form.</w:t>
      </w:r>
    </w:p>
    <w:p w:rsidR="003C56B1" w:rsidRDefault="008744F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QR generation depends on the configured QR-code generation se</w:t>
      </w:r>
      <w:r>
        <w:rPr>
          <w:rFonts w:ascii="Times New Roman" w:hAnsi="Times New Roman" w:cs="Times New Roman"/>
          <w:sz w:val="24"/>
          <w:szCs w:val="24"/>
        </w:rPr>
        <w:t>rvice.</w:t>
      </w:r>
    </w:p>
    <w:p w:rsidR="003C56B1" w:rsidRDefault="008744F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13. FUTURE ENHANCEMENTS</w:t>
      </w:r>
    </w:p>
    <w:p w:rsidR="003C56B1" w:rsidRDefault="00874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more metro stations and dynamic route/fare management.</w:t>
      </w:r>
    </w:p>
    <w:p w:rsidR="003C56B1" w:rsidRDefault="008744F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ticket history and booking management.</w:t>
      </w:r>
    </w:p>
    <w:p w:rsidR="003C56B1" w:rsidRDefault="008744F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ticket cancellation and refund functionality.</w:t>
      </w:r>
    </w:p>
    <w:p w:rsidR="003C56B1" w:rsidRDefault="008744F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live metro train status and service alerts.</w:t>
      </w:r>
    </w:p>
    <w:p w:rsidR="003C56B1" w:rsidRDefault="008744F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email/SMS notificatio</w:t>
      </w:r>
      <w:r>
        <w:rPr>
          <w:rFonts w:ascii="Times New Roman" w:hAnsi="Times New Roman" w:cs="Times New Roman"/>
          <w:sz w:val="24"/>
          <w:szCs w:val="24"/>
        </w:rPr>
        <w:t>ns.</w:t>
      </w:r>
    </w:p>
    <w:p w:rsidR="003C56B1" w:rsidRDefault="008744F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Improve QR validation at metro entry points.</w:t>
      </w:r>
    </w:p>
    <w:p w:rsidR="003C56B1" w:rsidRDefault="003C56B1">
      <w:pPr>
        <w:rPr>
          <w:rFonts w:ascii="Times New Roman" w:hAnsi="Times New Roman" w:cs="Times New Roman"/>
          <w:sz w:val="24"/>
          <w:szCs w:val="24"/>
        </w:rPr>
      </w:pPr>
    </w:p>
    <w:sectPr w:rsidR="003C56B1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44FC" w:rsidRDefault="008744FC">
      <w:pPr>
        <w:spacing w:line="240" w:lineRule="auto"/>
      </w:pPr>
      <w:r>
        <w:separator/>
      </w:r>
    </w:p>
  </w:endnote>
  <w:endnote w:type="continuationSeparator" w:id="0">
    <w:p w:rsidR="008744FC" w:rsidRDefault="008744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44FC" w:rsidRDefault="008744FC">
      <w:pPr>
        <w:spacing w:after="0"/>
      </w:pPr>
      <w:r>
        <w:separator/>
      </w:r>
    </w:p>
  </w:footnote>
  <w:footnote w:type="continuationSeparator" w:id="0">
    <w:p w:rsidR="008744FC" w:rsidRDefault="008744F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56B1"/>
    <w:rsid w:val="004D0AC4"/>
    <w:rsid w:val="00743BB5"/>
    <w:rsid w:val="008744FC"/>
    <w:rsid w:val="00AA1D8D"/>
    <w:rsid w:val="00B47730"/>
    <w:rsid w:val="00CB0664"/>
    <w:rsid w:val="00CB5947"/>
    <w:rsid w:val="00E61204"/>
    <w:rsid w:val="00F018F2"/>
    <w:rsid w:val="00FC693F"/>
    <w:rsid w:val="6E372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1" w:defQFormat="0" w:count="267">
    <w:lsdException w:name="Normal" w:uiPriority="0" w:unhideWhenUsed="0" w:qFormat="1"/>
    <w:lsdException w:name="heading 1" w:uiPriority="9" w:unhideWhenUsed="0" w:qFormat="1"/>
    <w:lsdException w:name="heading 2" w:uiPriority="9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toa heading" w:semiHidden="1"/>
    <w:lsdException w:name="List 4" w:semiHidden="1"/>
    <w:lsdException w:name="List 5" w:semiHidden="1"/>
    <w:lsdException w:name="List Bullet 4" w:semiHidden="1"/>
    <w:lsdException w:name="List Bullet 5" w:semiHidden="1"/>
    <w:lsdException w:name="List Number 4" w:semiHidden="1"/>
    <w:lsdException w:name="List Number 5" w:semiHidden="1"/>
    <w:lsdException w:name="Title" w:uiPriority="10" w:unhideWhenUsed="0" w:qFormat="1"/>
    <w:lsdException w:name="Closing" w:semiHidden="1"/>
    <w:lsdException w:name="Signature" w:semiHidden="1"/>
    <w:lsdException w:name="Default Paragraph Font" w:semiHidden="1" w:uiPriority="1"/>
    <w:lsdException w:name="Body Text Indent" w:semiHidden="1"/>
    <w:lsdException w:name="List Continue 4" w:semiHidden="1"/>
    <w:lsdException w:name="List Continue 5" w:semiHidden="1"/>
    <w:lsdException w:name="Message Header" w:semiHidden="1"/>
    <w:lsdException w:name="Subtitle" w:uiPriority="11" w:unhideWhenUsed="0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unhideWhenUsed="0" w:qFormat="1"/>
    <w:lsdException w:name="Emphasis" w:uiPriority="20" w:unhideWhenUsed="0" w:qFormat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/>
    <w:lsdException w:name="Table Simple 2" w:semiHidden="1"/>
    <w:lsdException w:name="Table Simple 3" w:semiHidden="1"/>
    <w:lsdException w:name="Table Classic 1" w:semiHidden="1"/>
    <w:lsdException w:name="Table Classic 2" w:semiHidden="1"/>
    <w:lsdException w:name="Table Classic 3" w:semiHidden="1"/>
    <w:lsdException w:name="Table Classic 4" w:semiHidden="1"/>
    <w:lsdException w:name="Table Colorful 1" w:semiHidden="1"/>
    <w:lsdException w:name="Table Colorful 2" w:semiHidden="1"/>
    <w:lsdException w:name="Table Colorful 3" w:semiHidden="1"/>
    <w:lsdException w:name="Table Columns 1" w:semiHidden="1"/>
    <w:lsdException w:name="Table Columns 2" w:semiHidden="1"/>
    <w:lsdException w:name="Table Columns 3" w:semiHidden="1"/>
    <w:lsdException w:name="Table Columns 4" w:semiHidden="1"/>
    <w:lsdException w:name="Table Columns 5" w:semiHidden="1"/>
    <w:lsdException w:name="Table Grid 1" w:semiHidden="1"/>
    <w:lsdException w:name="Table Grid 2" w:semiHidden="1"/>
    <w:lsdException w:name="Table Grid 3" w:semiHidden="1"/>
    <w:lsdException w:name="Table Grid 4" w:semiHidden="1"/>
    <w:lsdException w:name="Table Grid 5" w:semiHidden="1"/>
    <w:lsdException w:name="Table Grid 6" w:semiHidden="1"/>
    <w:lsdException w:name="Table Grid 7" w:semiHidden="1"/>
    <w:lsdException w:name="Table Grid 8" w:semiHidden="1"/>
    <w:lsdException w:name="Table List 1" w:semiHidden="1"/>
    <w:lsdException w:name="Table List 2" w:semiHidden="1"/>
    <w:lsdException w:name="Table List 3" w:semiHidden="1"/>
    <w:lsdException w:name="Table List 4" w:semiHidden="1"/>
    <w:lsdException w:name="Table List 5" w:semiHidden="1"/>
    <w:lsdException w:name="Table List 6" w:semiHidden="1"/>
    <w:lsdException w:name="Table List 7" w:semiHidden="1"/>
    <w:lsdException w:name="Table List 8" w:semiHidden="1"/>
    <w:lsdException w:name="Table 3D effects 1" w:semiHidden="1"/>
    <w:lsdException w:name="Table 3D effects 2" w:semiHidden="1"/>
    <w:lsdException w:name="Table 3D effects 3" w:semiHidden="1"/>
    <w:lsdException w:name="Table Contemporary" w:semiHidden="1"/>
    <w:lsdException w:name="Table Elegant" w:semiHidden="1"/>
    <w:lsdException w:name="Table Professional" w:semiHidden="1"/>
    <w:lsdException w:name="Table Subtle 1" w:semiHidden="1"/>
    <w:lsdException w:name="Table Subtle 2" w:semiHidden="1"/>
    <w:lsdException w:name="Table Web 1" w:semiHidden="1"/>
    <w:lsdException w:name="Table Web 2" w:semiHidden="1"/>
    <w:lsdException w:name="Table Web 3" w:semiHidden="1"/>
    <w:lsdException w:name="Balloon Text" w:semiHidden="1"/>
    <w:lsdException w:name="Table Grid" w:uiPriority="59" w:unhideWhenUsed="0"/>
    <w:lsdException w:name="Table Theme" w:semiHidden="1"/>
    <w:lsdException w:name="Placeholder Text" w:semiHidden="1"/>
    <w:lsdException w:name="No Spacing" w:uiPriority="1" w:unhideWhenUsed="0" w:qFormat="1"/>
    <w:lsdException w:name="Light Shading" w:uiPriority="60" w:unhideWhenUsed="0"/>
    <w:lsdException w:name="Light List" w:uiPriority="61" w:unhideWhenUsed="0"/>
    <w:lsdException w:name="Light Grid" w:uiPriority="62" w:unhideWhenUsed="0"/>
    <w:lsdException w:name="Medium Shading 1" w:uiPriority="63" w:unhideWhenUsed="0"/>
    <w:lsdException w:name="Medium Shading 2" w:uiPriority="64" w:unhideWhenUsed="0"/>
    <w:lsdException w:name="Medium List 1" w:uiPriority="65" w:unhideWhenUsed="0"/>
    <w:lsdException w:name="Medium List 2" w:uiPriority="66" w:unhideWhenUsed="0"/>
    <w:lsdException w:name="Medium Grid 1" w:uiPriority="67" w:unhideWhenUsed="0"/>
    <w:lsdException w:name="Medium Grid 2" w:uiPriority="68" w:unhideWhenUsed="0"/>
    <w:lsdException w:name="Medium Grid 3" w:uiPriority="69" w:unhideWhenUsed="0"/>
    <w:lsdException w:name="Dark List" w:uiPriority="70" w:unhideWhenUsed="0"/>
    <w:lsdException w:name="Colorful Shading" w:uiPriority="71" w:unhideWhenUsed="0"/>
    <w:lsdException w:name="Colorful List" w:uiPriority="72" w:unhideWhenUsed="0"/>
    <w:lsdException w:name="Colorful Grid" w:uiPriority="73" w:unhideWhenUsed="0"/>
    <w:lsdException w:name="Light Shading Accent 1" w:uiPriority="60" w:unhideWhenUsed="0"/>
    <w:lsdException w:name="Light List Accent 1" w:uiPriority="61" w:unhideWhenUsed="0"/>
    <w:lsdException w:name="Light Grid Accent 1" w:uiPriority="62" w:unhideWhenUsed="0"/>
    <w:lsdException w:name="Medium Shading 1 Accent 1" w:uiPriority="63" w:unhideWhenUsed="0"/>
    <w:lsdException w:name="Medium Shading 2 Accent 1" w:uiPriority="64" w:unhideWhenUsed="0"/>
    <w:lsdException w:name="Medium List 1 Accent 1" w:uiPriority="65" w:unhideWhenUsed="0"/>
    <w:lsdException w:name="Revision" w:semiHidden="1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uiPriority="66" w:unhideWhenUsed="0"/>
    <w:lsdException w:name="Medium Grid 1 Accent 1" w:uiPriority="67" w:unhideWhenUsed="0"/>
    <w:lsdException w:name="Medium Grid 2 Accent 1" w:uiPriority="68" w:unhideWhenUsed="0"/>
    <w:lsdException w:name="Medium Grid 3 Accent 1" w:uiPriority="69" w:unhideWhenUsed="0"/>
    <w:lsdException w:name="Dark List Accent 1" w:uiPriority="70" w:unhideWhenUsed="0"/>
    <w:lsdException w:name="Colorful Shading Accent 1" w:uiPriority="71" w:unhideWhenUsed="0"/>
    <w:lsdException w:name="Colorful List Accent 1" w:uiPriority="72" w:unhideWhenUsed="0"/>
    <w:lsdException w:name="Colorful Grid Accent 1" w:uiPriority="73" w:unhideWhenUsed="0"/>
    <w:lsdException w:name="Light Shading Accent 2" w:uiPriority="60" w:unhideWhenUsed="0"/>
    <w:lsdException w:name="Light List Accent 2" w:uiPriority="61" w:unhideWhenUsed="0"/>
    <w:lsdException w:name="Light Grid Accent 2" w:uiPriority="62" w:unhideWhenUsed="0"/>
    <w:lsdException w:name="Medium Shading 1 Accent 2" w:uiPriority="63" w:unhideWhenUsed="0"/>
    <w:lsdException w:name="Medium Shading 2 Accent 2" w:uiPriority="64" w:unhideWhenUsed="0"/>
    <w:lsdException w:name="Medium List 1 Accent 2" w:uiPriority="65" w:unhideWhenUsed="0"/>
    <w:lsdException w:name="Medium List 2 Accent 2" w:uiPriority="66" w:unhideWhenUsed="0"/>
    <w:lsdException w:name="Medium Grid 1 Accent 2" w:uiPriority="67" w:unhideWhenUsed="0"/>
    <w:lsdException w:name="Medium Grid 2 Accent 2" w:uiPriority="68" w:unhideWhenUsed="0"/>
    <w:lsdException w:name="Medium Grid 3 Accent 2" w:uiPriority="69" w:unhideWhenUsed="0"/>
    <w:lsdException w:name="Dark List Accent 2" w:uiPriority="70" w:unhideWhenUsed="0"/>
    <w:lsdException w:name="Colorful Shading Accent 2" w:uiPriority="71" w:unhideWhenUsed="0"/>
    <w:lsdException w:name="Colorful List Accent 2" w:uiPriority="72" w:unhideWhenUsed="0"/>
    <w:lsdException w:name="Colorful Grid Accent 2" w:uiPriority="73" w:unhideWhenUsed="0"/>
    <w:lsdException w:name="Light Shading Accent 3" w:uiPriority="60" w:unhideWhenUsed="0"/>
    <w:lsdException w:name="Light List Accent 3" w:uiPriority="61" w:unhideWhenUsed="0"/>
    <w:lsdException w:name="Light Grid Accent 3" w:uiPriority="62" w:unhideWhenUsed="0"/>
    <w:lsdException w:name="Medium Shading 1 Accent 3" w:uiPriority="63" w:unhideWhenUsed="0"/>
    <w:lsdException w:name="Medium Shading 2 Accent 3" w:uiPriority="64" w:unhideWhenUsed="0"/>
    <w:lsdException w:name="Medium List 1 Accent 3" w:uiPriority="65" w:unhideWhenUsed="0"/>
    <w:lsdException w:name="Medium List 2 Accent 3" w:uiPriority="66" w:unhideWhenUsed="0"/>
    <w:lsdException w:name="Medium Grid 1 Accent 3" w:uiPriority="67" w:unhideWhenUsed="0"/>
    <w:lsdException w:name="Medium Grid 2 Accent 3" w:uiPriority="68" w:unhideWhenUsed="0"/>
    <w:lsdException w:name="Medium Grid 3 Accent 3" w:uiPriority="69" w:unhideWhenUsed="0"/>
    <w:lsdException w:name="Dark List Accent 3" w:uiPriority="70" w:unhideWhenUsed="0"/>
    <w:lsdException w:name="Colorful Shading Accent 3" w:uiPriority="71" w:unhideWhenUsed="0"/>
    <w:lsdException w:name="Colorful List Accent 3" w:uiPriority="72" w:unhideWhenUsed="0"/>
    <w:lsdException w:name="Colorful Grid Accent 3" w:uiPriority="73" w:unhideWhenUsed="0"/>
    <w:lsdException w:name="Light Shading Accent 4" w:uiPriority="60" w:unhideWhenUsed="0"/>
    <w:lsdException w:name="Light List Accent 4" w:uiPriority="61" w:unhideWhenUsed="0"/>
    <w:lsdException w:name="Light Grid Accent 4" w:uiPriority="62" w:unhideWhenUsed="0"/>
    <w:lsdException w:name="Medium Shading 1 Accent 4" w:uiPriority="63" w:unhideWhenUsed="0"/>
    <w:lsdException w:name="Medium Shading 2 Accent 4" w:uiPriority="64" w:unhideWhenUsed="0"/>
    <w:lsdException w:name="Medium List 1 Accent 4" w:uiPriority="65" w:unhideWhenUsed="0"/>
    <w:lsdException w:name="Medium List 2 Accent 4" w:uiPriority="66" w:unhideWhenUsed="0"/>
    <w:lsdException w:name="Medium Grid 1 Accent 4" w:uiPriority="67" w:unhideWhenUsed="0"/>
    <w:lsdException w:name="Medium Grid 2 Accent 4" w:uiPriority="68" w:unhideWhenUsed="0"/>
    <w:lsdException w:name="Medium Grid 3 Accent 4" w:uiPriority="69" w:unhideWhenUsed="0"/>
    <w:lsdException w:name="Dark List Accent 4" w:uiPriority="70" w:unhideWhenUsed="0"/>
    <w:lsdException w:name="Colorful Shading Accent 4" w:uiPriority="71" w:unhideWhenUsed="0"/>
    <w:lsdException w:name="Colorful List Accent 4" w:uiPriority="72" w:unhideWhenUsed="0"/>
    <w:lsdException w:name="Colorful Grid Accent 4" w:uiPriority="73" w:unhideWhenUsed="0"/>
    <w:lsdException w:name="Light Shading Accent 5" w:uiPriority="60" w:unhideWhenUsed="0"/>
    <w:lsdException w:name="Light List Accent 5" w:uiPriority="61" w:unhideWhenUsed="0"/>
    <w:lsdException w:name="Light Grid Accent 5" w:uiPriority="62" w:unhideWhenUsed="0"/>
    <w:lsdException w:name="Medium Shading 1 Accent 5" w:uiPriority="63" w:unhideWhenUsed="0"/>
    <w:lsdException w:name="Medium Shading 2 Accent 5" w:uiPriority="64" w:unhideWhenUsed="0"/>
    <w:lsdException w:name="Medium List 1 Accent 5" w:uiPriority="65" w:unhideWhenUsed="0"/>
    <w:lsdException w:name="Medium List 2 Accent 5" w:uiPriority="66" w:unhideWhenUsed="0"/>
    <w:lsdException w:name="Medium Grid 1 Accent 5" w:uiPriority="67" w:unhideWhenUsed="0"/>
    <w:lsdException w:name="Medium Grid 2 Accent 5" w:uiPriority="68" w:unhideWhenUsed="0"/>
    <w:lsdException w:name="Medium Grid 3 Accent 5" w:uiPriority="69" w:unhideWhenUsed="0"/>
    <w:lsdException w:name="Dark List Accent 5" w:uiPriority="70" w:unhideWhenUsed="0"/>
    <w:lsdException w:name="Colorful Shading Accent 5" w:uiPriority="71" w:unhideWhenUsed="0"/>
    <w:lsdException w:name="Colorful List Accent 5" w:uiPriority="72" w:unhideWhenUsed="0"/>
    <w:lsdException w:name="Colorful Grid Accent 5" w:uiPriority="73" w:unhideWhenUsed="0"/>
    <w:lsdException w:name="Light Shading Accent 6" w:uiPriority="60" w:unhideWhenUsed="0"/>
    <w:lsdException w:name="Light List Accent 6" w:uiPriority="61" w:unhideWhenUsed="0"/>
    <w:lsdException w:name="Light Grid Accent 6" w:uiPriority="62" w:unhideWhenUsed="0"/>
    <w:lsdException w:name="Medium Shading 1 Accent 6" w:uiPriority="63" w:unhideWhenUsed="0"/>
    <w:lsdException w:name="Medium Shading 2 Accent 6" w:uiPriority="64" w:unhideWhenUsed="0"/>
    <w:lsdException w:name="Medium List 1 Accent 6" w:uiPriority="65" w:unhideWhenUsed="0"/>
    <w:lsdException w:name="Medium List 2 Accent 6" w:uiPriority="66" w:unhideWhenUsed="0"/>
    <w:lsdException w:name="Medium Grid 1 Accent 6" w:uiPriority="67" w:unhideWhenUsed="0"/>
    <w:lsdException w:name="Medium Grid 2 Accent 6" w:uiPriority="68" w:unhideWhenUsed="0"/>
    <w:lsdException w:name="Medium Grid 3 Accent 6" w:uiPriority="69" w:unhideWhenUsed="0"/>
    <w:lsdException w:name="Dark List Accent 6" w:uiPriority="70" w:unhideWhenUsed="0"/>
    <w:lsdException w:name="Colorful Shading Accent 6" w:uiPriority="71" w:unhideWhenUsed="0"/>
    <w:lsdException w:name="Colorful List Accent 6" w:uiPriority="72" w:unhideWhenUsed="0"/>
    <w:lsdException w:name="Colorful Grid Accent 6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semiHidden="1" w:uiPriority="37"/>
    <w:lsdException w:name="TOC Heading" w:semiHidden="1" w:uiPriority="39" w:qFormat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/>
      <w:sz w:val="21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018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18F2"/>
    <w:rPr>
      <w:rFonts w:ascii="Tahoma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1" w:defQFormat="0" w:count="267">
    <w:lsdException w:name="Normal" w:uiPriority="0" w:unhideWhenUsed="0" w:qFormat="1"/>
    <w:lsdException w:name="heading 1" w:uiPriority="9" w:unhideWhenUsed="0" w:qFormat="1"/>
    <w:lsdException w:name="heading 2" w:uiPriority="9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toa heading" w:semiHidden="1"/>
    <w:lsdException w:name="List 4" w:semiHidden="1"/>
    <w:lsdException w:name="List 5" w:semiHidden="1"/>
    <w:lsdException w:name="List Bullet 4" w:semiHidden="1"/>
    <w:lsdException w:name="List Bullet 5" w:semiHidden="1"/>
    <w:lsdException w:name="List Number 4" w:semiHidden="1"/>
    <w:lsdException w:name="List Number 5" w:semiHidden="1"/>
    <w:lsdException w:name="Title" w:uiPriority="10" w:unhideWhenUsed="0" w:qFormat="1"/>
    <w:lsdException w:name="Closing" w:semiHidden="1"/>
    <w:lsdException w:name="Signature" w:semiHidden="1"/>
    <w:lsdException w:name="Default Paragraph Font" w:semiHidden="1" w:uiPriority="1"/>
    <w:lsdException w:name="Body Text Indent" w:semiHidden="1"/>
    <w:lsdException w:name="List Continue 4" w:semiHidden="1"/>
    <w:lsdException w:name="List Continue 5" w:semiHidden="1"/>
    <w:lsdException w:name="Message Header" w:semiHidden="1"/>
    <w:lsdException w:name="Subtitle" w:uiPriority="11" w:unhideWhenUsed="0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unhideWhenUsed="0" w:qFormat="1"/>
    <w:lsdException w:name="Emphasis" w:uiPriority="20" w:unhideWhenUsed="0" w:qFormat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/>
    <w:lsdException w:name="Table Simple 2" w:semiHidden="1"/>
    <w:lsdException w:name="Table Simple 3" w:semiHidden="1"/>
    <w:lsdException w:name="Table Classic 1" w:semiHidden="1"/>
    <w:lsdException w:name="Table Classic 2" w:semiHidden="1"/>
    <w:lsdException w:name="Table Classic 3" w:semiHidden="1"/>
    <w:lsdException w:name="Table Classic 4" w:semiHidden="1"/>
    <w:lsdException w:name="Table Colorful 1" w:semiHidden="1"/>
    <w:lsdException w:name="Table Colorful 2" w:semiHidden="1"/>
    <w:lsdException w:name="Table Colorful 3" w:semiHidden="1"/>
    <w:lsdException w:name="Table Columns 1" w:semiHidden="1"/>
    <w:lsdException w:name="Table Columns 2" w:semiHidden="1"/>
    <w:lsdException w:name="Table Columns 3" w:semiHidden="1"/>
    <w:lsdException w:name="Table Columns 4" w:semiHidden="1"/>
    <w:lsdException w:name="Table Columns 5" w:semiHidden="1"/>
    <w:lsdException w:name="Table Grid 1" w:semiHidden="1"/>
    <w:lsdException w:name="Table Grid 2" w:semiHidden="1"/>
    <w:lsdException w:name="Table Grid 3" w:semiHidden="1"/>
    <w:lsdException w:name="Table Grid 4" w:semiHidden="1"/>
    <w:lsdException w:name="Table Grid 5" w:semiHidden="1"/>
    <w:lsdException w:name="Table Grid 6" w:semiHidden="1"/>
    <w:lsdException w:name="Table Grid 7" w:semiHidden="1"/>
    <w:lsdException w:name="Table Grid 8" w:semiHidden="1"/>
    <w:lsdException w:name="Table List 1" w:semiHidden="1"/>
    <w:lsdException w:name="Table List 2" w:semiHidden="1"/>
    <w:lsdException w:name="Table List 3" w:semiHidden="1"/>
    <w:lsdException w:name="Table List 4" w:semiHidden="1"/>
    <w:lsdException w:name="Table List 5" w:semiHidden="1"/>
    <w:lsdException w:name="Table List 6" w:semiHidden="1"/>
    <w:lsdException w:name="Table List 7" w:semiHidden="1"/>
    <w:lsdException w:name="Table List 8" w:semiHidden="1"/>
    <w:lsdException w:name="Table 3D effects 1" w:semiHidden="1"/>
    <w:lsdException w:name="Table 3D effects 2" w:semiHidden="1"/>
    <w:lsdException w:name="Table 3D effects 3" w:semiHidden="1"/>
    <w:lsdException w:name="Table Contemporary" w:semiHidden="1"/>
    <w:lsdException w:name="Table Elegant" w:semiHidden="1"/>
    <w:lsdException w:name="Table Professional" w:semiHidden="1"/>
    <w:lsdException w:name="Table Subtle 1" w:semiHidden="1"/>
    <w:lsdException w:name="Table Subtle 2" w:semiHidden="1"/>
    <w:lsdException w:name="Table Web 1" w:semiHidden="1"/>
    <w:lsdException w:name="Table Web 2" w:semiHidden="1"/>
    <w:lsdException w:name="Table Web 3" w:semiHidden="1"/>
    <w:lsdException w:name="Balloon Text" w:semiHidden="1"/>
    <w:lsdException w:name="Table Grid" w:uiPriority="59" w:unhideWhenUsed="0"/>
    <w:lsdException w:name="Table Theme" w:semiHidden="1"/>
    <w:lsdException w:name="Placeholder Text" w:semiHidden="1"/>
    <w:lsdException w:name="No Spacing" w:uiPriority="1" w:unhideWhenUsed="0" w:qFormat="1"/>
    <w:lsdException w:name="Light Shading" w:uiPriority="60" w:unhideWhenUsed="0"/>
    <w:lsdException w:name="Light List" w:uiPriority="61" w:unhideWhenUsed="0"/>
    <w:lsdException w:name="Light Grid" w:uiPriority="62" w:unhideWhenUsed="0"/>
    <w:lsdException w:name="Medium Shading 1" w:uiPriority="63" w:unhideWhenUsed="0"/>
    <w:lsdException w:name="Medium Shading 2" w:uiPriority="64" w:unhideWhenUsed="0"/>
    <w:lsdException w:name="Medium List 1" w:uiPriority="65" w:unhideWhenUsed="0"/>
    <w:lsdException w:name="Medium List 2" w:uiPriority="66" w:unhideWhenUsed="0"/>
    <w:lsdException w:name="Medium Grid 1" w:uiPriority="67" w:unhideWhenUsed="0"/>
    <w:lsdException w:name="Medium Grid 2" w:uiPriority="68" w:unhideWhenUsed="0"/>
    <w:lsdException w:name="Medium Grid 3" w:uiPriority="69" w:unhideWhenUsed="0"/>
    <w:lsdException w:name="Dark List" w:uiPriority="70" w:unhideWhenUsed="0"/>
    <w:lsdException w:name="Colorful Shading" w:uiPriority="71" w:unhideWhenUsed="0"/>
    <w:lsdException w:name="Colorful List" w:uiPriority="72" w:unhideWhenUsed="0"/>
    <w:lsdException w:name="Colorful Grid" w:uiPriority="73" w:unhideWhenUsed="0"/>
    <w:lsdException w:name="Light Shading Accent 1" w:uiPriority="60" w:unhideWhenUsed="0"/>
    <w:lsdException w:name="Light List Accent 1" w:uiPriority="61" w:unhideWhenUsed="0"/>
    <w:lsdException w:name="Light Grid Accent 1" w:uiPriority="62" w:unhideWhenUsed="0"/>
    <w:lsdException w:name="Medium Shading 1 Accent 1" w:uiPriority="63" w:unhideWhenUsed="0"/>
    <w:lsdException w:name="Medium Shading 2 Accent 1" w:uiPriority="64" w:unhideWhenUsed="0"/>
    <w:lsdException w:name="Medium List 1 Accent 1" w:uiPriority="65" w:unhideWhenUsed="0"/>
    <w:lsdException w:name="Revision" w:semiHidden="1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uiPriority="66" w:unhideWhenUsed="0"/>
    <w:lsdException w:name="Medium Grid 1 Accent 1" w:uiPriority="67" w:unhideWhenUsed="0"/>
    <w:lsdException w:name="Medium Grid 2 Accent 1" w:uiPriority="68" w:unhideWhenUsed="0"/>
    <w:lsdException w:name="Medium Grid 3 Accent 1" w:uiPriority="69" w:unhideWhenUsed="0"/>
    <w:lsdException w:name="Dark List Accent 1" w:uiPriority="70" w:unhideWhenUsed="0"/>
    <w:lsdException w:name="Colorful Shading Accent 1" w:uiPriority="71" w:unhideWhenUsed="0"/>
    <w:lsdException w:name="Colorful List Accent 1" w:uiPriority="72" w:unhideWhenUsed="0"/>
    <w:lsdException w:name="Colorful Grid Accent 1" w:uiPriority="73" w:unhideWhenUsed="0"/>
    <w:lsdException w:name="Light Shading Accent 2" w:uiPriority="60" w:unhideWhenUsed="0"/>
    <w:lsdException w:name="Light List Accent 2" w:uiPriority="61" w:unhideWhenUsed="0"/>
    <w:lsdException w:name="Light Grid Accent 2" w:uiPriority="62" w:unhideWhenUsed="0"/>
    <w:lsdException w:name="Medium Shading 1 Accent 2" w:uiPriority="63" w:unhideWhenUsed="0"/>
    <w:lsdException w:name="Medium Shading 2 Accent 2" w:uiPriority="64" w:unhideWhenUsed="0"/>
    <w:lsdException w:name="Medium List 1 Accent 2" w:uiPriority="65" w:unhideWhenUsed="0"/>
    <w:lsdException w:name="Medium List 2 Accent 2" w:uiPriority="66" w:unhideWhenUsed="0"/>
    <w:lsdException w:name="Medium Grid 1 Accent 2" w:uiPriority="67" w:unhideWhenUsed="0"/>
    <w:lsdException w:name="Medium Grid 2 Accent 2" w:uiPriority="68" w:unhideWhenUsed="0"/>
    <w:lsdException w:name="Medium Grid 3 Accent 2" w:uiPriority="69" w:unhideWhenUsed="0"/>
    <w:lsdException w:name="Dark List Accent 2" w:uiPriority="70" w:unhideWhenUsed="0"/>
    <w:lsdException w:name="Colorful Shading Accent 2" w:uiPriority="71" w:unhideWhenUsed="0"/>
    <w:lsdException w:name="Colorful List Accent 2" w:uiPriority="72" w:unhideWhenUsed="0"/>
    <w:lsdException w:name="Colorful Grid Accent 2" w:uiPriority="73" w:unhideWhenUsed="0"/>
    <w:lsdException w:name="Light Shading Accent 3" w:uiPriority="60" w:unhideWhenUsed="0"/>
    <w:lsdException w:name="Light List Accent 3" w:uiPriority="61" w:unhideWhenUsed="0"/>
    <w:lsdException w:name="Light Grid Accent 3" w:uiPriority="62" w:unhideWhenUsed="0"/>
    <w:lsdException w:name="Medium Shading 1 Accent 3" w:uiPriority="63" w:unhideWhenUsed="0"/>
    <w:lsdException w:name="Medium Shading 2 Accent 3" w:uiPriority="64" w:unhideWhenUsed="0"/>
    <w:lsdException w:name="Medium List 1 Accent 3" w:uiPriority="65" w:unhideWhenUsed="0"/>
    <w:lsdException w:name="Medium List 2 Accent 3" w:uiPriority="66" w:unhideWhenUsed="0"/>
    <w:lsdException w:name="Medium Grid 1 Accent 3" w:uiPriority="67" w:unhideWhenUsed="0"/>
    <w:lsdException w:name="Medium Grid 2 Accent 3" w:uiPriority="68" w:unhideWhenUsed="0"/>
    <w:lsdException w:name="Medium Grid 3 Accent 3" w:uiPriority="69" w:unhideWhenUsed="0"/>
    <w:lsdException w:name="Dark List Accent 3" w:uiPriority="70" w:unhideWhenUsed="0"/>
    <w:lsdException w:name="Colorful Shading Accent 3" w:uiPriority="71" w:unhideWhenUsed="0"/>
    <w:lsdException w:name="Colorful List Accent 3" w:uiPriority="72" w:unhideWhenUsed="0"/>
    <w:lsdException w:name="Colorful Grid Accent 3" w:uiPriority="73" w:unhideWhenUsed="0"/>
    <w:lsdException w:name="Light Shading Accent 4" w:uiPriority="60" w:unhideWhenUsed="0"/>
    <w:lsdException w:name="Light List Accent 4" w:uiPriority="61" w:unhideWhenUsed="0"/>
    <w:lsdException w:name="Light Grid Accent 4" w:uiPriority="62" w:unhideWhenUsed="0"/>
    <w:lsdException w:name="Medium Shading 1 Accent 4" w:uiPriority="63" w:unhideWhenUsed="0"/>
    <w:lsdException w:name="Medium Shading 2 Accent 4" w:uiPriority="64" w:unhideWhenUsed="0"/>
    <w:lsdException w:name="Medium List 1 Accent 4" w:uiPriority="65" w:unhideWhenUsed="0"/>
    <w:lsdException w:name="Medium List 2 Accent 4" w:uiPriority="66" w:unhideWhenUsed="0"/>
    <w:lsdException w:name="Medium Grid 1 Accent 4" w:uiPriority="67" w:unhideWhenUsed="0"/>
    <w:lsdException w:name="Medium Grid 2 Accent 4" w:uiPriority="68" w:unhideWhenUsed="0"/>
    <w:lsdException w:name="Medium Grid 3 Accent 4" w:uiPriority="69" w:unhideWhenUsed="0"/>
    <w:lsdException w:name="Dark List Accent 4" w:uiPriority="70" w:unhideWhenUsed="0"/>
    <w:lsdException w:name="Colorful Shading Accent 4" w:uiPriority="71" w:unhideWhenUsed="0"/>
    <w:lsdException w:name="Colorful List Accent 4" w:uiPriority="72" w:unhideWhenUsed="0"/>
    <w:lsdException w:name="Colorful Grid Accent 4" w:uiPriority="73" w:unhideWhenUsed="0"/>
    <w:lsdException w:name="Light Shading Accent 5" w:uiPriority="60" w:unhideWhenUsed="0"/>
    <w:lsdException w:name="Light List Accent 5" w:uiPriority="61" w:unhideWhenUsed="0"/>
    <w:lsdException w:name="Light Grid Accent 5" w:uiPriority="62" w:unhideWhenUsed="0"/>
    <w:lsdException w:name="Medium Shading 1 Accent 5" w:uiPriority="63" w:unhideWhenUsed="0"/>
    <w:lsdException w:name="Medium Shading 2 Accent 5" w:uiPriority="64" w:unhideWhenUsed="0"/>
    <w:lsdException w:name="Medium List 1 Accent 5" w:uiPriority="65" w:unhideWhenUsed="0"/>
    <w:lsdException w:name="Medium List 2 Accent 5" w:uiPriority="66" w:unhideWhenUsed="0"/>
    <w:lsdException w:name="Medium Grid 1 Accent 5" w:uiPriority="67" w:unhideWhenUsed="0"/>
    <w:lsdException w:name="Medium Grid 2 Accent 5" w:uiPriority="68" w:unhideWhenUsed="0"/>
    <w:lsdException w:name="Medium Grid 3 Accent 5" w:uiPriority="69" w:unhideWhenUsed="0"/>
    <w:lsdException w:name="Dark List Accent 5" w:uiPriority="70" w:unhideWhenUsed="0"/>
    <w:lsdException w:name="Colorful Shading Accent 5" w:uiPriority="71" w:unhideWhenUsed="0"/>
    <w:lsdException w:name="Colorful List Accent 5" w:uiPriority="72" w:unhideWhenUsed="0"/>
    <w:lsdException w:name="Colorful Grid Accent 5" w:uiPriority="73" w:unhideWhenUsed="0"/>
    <w:lsdException w:name="Light Shading Accent 6" w:uiPriority="60" w:unhideWhenUsed="0"/>
    <w:lsdException w:name="Light List Accent 6" w:uiPriority="61" w:unhideWhenUsed="0"/>
    <w:lsdException w:name="Light Grid Accent 6" w:uiPriority="62" w:unhideWhenUsed="0"/>
    <w:lsdException w:name="Medium Shading 1 Accent 6" w:uiPriority="63" w:unhideWhenUsed="0"/>
    <w:lsdException w:name="Medium Shading 2 Accent 6" w:uiPriority="64" w:unhideWhenUsed="0"/>
    <w:lsdException w:name="Medium List 1 Accent 6" w:uiPriority="65" w:unhideWhenUsed="0"/>
    <w:lsdException w:name="Medium List 2 Accent 6" w:uiPriority="66" w:unhideWhenUsed="0"/>
    <w:lsdException w:name="Medium Grid 1 Accent 6" w:uiPriority="67" w:unhideWhenUsed="0"/>
    <w:lsdException w:name="Medium Grid 2 Accent 6" w:uiPriority="68" w:unhideWhenUsed="0"/>
    <w:lsdException w:name="Medium Grid 3 Accent 6" w:uiPriority="69" w:unhideWhenUsed="0"/>
    <w:lsdException w:name="Dark List Accent 6" w:uiPriority="70" w:unhideWhenUsed="0"/>
    <w:lsdException w:name="Colorful Shading Accent 6" w:uiPriority="71" w:unhideWhenUsed="0"/>
    <w:lsdException w:name="Colorful List Accent 6" w:uiPriority="72" w:unhideWhenUsed="0"/>
    <w:lsdException w:name="Colorful Grid Accent 6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semiHidden="1" w:uiPriority="37"/>
    <w:lsdException w:name="TOC Heading" w:semiHidden="1" w:uiPriority="39" w:qFormat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/>
      <w:sz w:val="21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018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18F2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695F2A0-89C5-4D4A-9824-1AD07C35EB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1074</Words>
  <Characters>6124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NC</cp:lastModifiedBy>
  <cp:revision>2</cp:revision>
  <dcterms:created xsi:type="dcterms:W3CDTF">2026-09-05T16:53:00Z</dcterms:created>
  <dcterms:modified xsi:type="dcterms:W3CDTF">2026-09-05T16:53:00Z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eyJoZGlkIjoiODRhYjkzYTVlMjEzNTZhYjFmMzI1MTczZjdhODI2YjYiLCJ1c2VySWQiOiI1Njc1NDcwMzk2NzQifQ==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08C632CC4BF448AD96EDB5AF06EC1E6C_12</vt:lpwstr>
  </property>
</Properties>
</file>