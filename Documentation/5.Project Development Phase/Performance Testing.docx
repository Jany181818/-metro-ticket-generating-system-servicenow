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C023D">
      <w:pPr>
        <w:jc w:val="center"/>
        <w:rPr>
          <w:rFonts w:ascii="Times New Roman" w:hAnsi="Times New Roman" w:cs="Times New Roman"/>
          <w:sz w:val="24"/>
          <w:szCs w:val="24"/>
        </w:rPr>
      </w:pPr>
      <w:r>
        <w:rPr>
          <w:rFonts w:ascii="Times New Roman" w:hAnsi="Times New Roman" w:cs="Times New Roman"/>
          <w:b/>
          <w:sz w:val="24"/>
          <w:szCs w:val="24"/>
        </w:rPr>
        <w:t>Acceptance Testing</w:t>
      </w:r>
    </w:p>
    <w:p w14:paraId="1CAECD48">
      <w:pPr>
        <w:jc w:val="center"/>
        <w:rPr>
          <w:rFonts w:ascii="Times New Roman" w:hAnsi="Times New Roman" w:cs="Times New Roman"/>
          <w:sz w:val="24"/>
          <w:szCs w:val="24"/>
        </w:rPr>
      </w:pPr>
      <w:r>
        <w:rPr>
          <w:rFonts w:ascii="Times New Roman" w:hAnsi="Times New Roman" w:cs="Times New Roman"/>
          <w:b/>
          <w:sz w:val="24"/>
          <w:szCs w:val="24"/>
        </w:rPr>
        <w:t>UAT Execution &amp; Report Submission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35FFC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Pr>
          <w:p w14:paraId="790604F1">
            <w:pPr>
              <w:spacing w:after="0" w:line="240" w:lineRule="auto"/>
              <w:rPr>
                <w:rFonts w:ascii="Times New Roman" w:hAnsi="Times New Roman" w:cs="Times New Roman"/>
                <w:sz w:val="24"/>
                <w:szCs w:val="24"/>
              </w:rPr>
            </w:pPr>
            <w:r>
              <w:rPr>
                <w:rFonts w:ascii="Times New Roman" w:hAnsi="Times New Roman" w:cs="Times New Roman"/>
                <w:sz w:val="24"/>
                <w:szCs w:val="24"/>
              </w:rPr>
              <w:t>Date</w:t>
            </w:r>
          </w:p>
        </w:tc>
        <w:tc>
          <w:tcPr>
            <w:tcW w:w="5328" w:type="dxa"/>
          </w:tcPr>
          <w:p w14:paraId="76F87DD2">
            <w:pPr>
              <w:spacing w:after="0" w:line="240" w:lineRule="auto"/>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cs="Times New Roman"/>
                <w:sz w:val="24"/>
                <w:szCs w:val="24"/>
                <w:lang w:val="en-IN"/>
              </w:rPr>
              <w:t>5</w:t>
            </w:r>
            <w:r>
              <w:rPr>
                <w:rFonts w:ascii="Times New Roman" w:hAnsi="Times New Roman" w:cs="Times New Roman"/>
                <w:sz w:val="24"/>
                <w:szCs w:val="24"/>
              </w:rPr>
              <w:t xml:space="preserve"> September 2026</w:t>
            </w:r>
          </w:p>
        </w:tc>
      </w:tr>
      <w:tr w14:paraId="60001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Pr>
          <w:p w14:paraId="6E5E4323">
            <w:pPr>
              <w:spacing w:after="0" w:line="240" w:lineRule="auto"/>
              <w:rPr>
                <w:rFonts w:ascii="Times New Roman" w:hAnsi="Times New Roman" w:cs="Times New Roman"/>
                <w:sz w:val="24"/>
                <w:szCs w:val="24"/>
              </w:rPr>
            </w:pPr>
            <w:r>
              <w:rPr>
                <w:rFonts w:ascii="Times New Roman" w:hAnsi="Times New Roman" w:cs="Times New Roman"/>
                <w:sz w:val="24"/>
                <w:szCs w:val="24"/>
              </w:rPr>
              <w:t>Project Name</w:t>
            </w:r>
          </w:p>
        </w:tc>
        <w:tc>
          <w:tcPr>
            <w:tcW w:w="5328" w:type="dxa"/>
          </w:tcPr>
          <w:p w14:paraId="31428549">
            <w:pPr>
              <w:spacing w:after="0" w:line="240" w:lineRule="auto"/>
              <w:rPr>
                <w:rFonts w:ascii="Times New Roman" w:hAnsi="Times New Roman" w:cs="Times New Roman"/>
                <w:sz w:val="24"/>
                <w:szCs w:val="24"/>
              </w:rPr>
            </w:pPr>
            <w:r>
              <w:rPr>
                <w:rFonts w:ascii="Times New Roman" w:hAnsi="Times New Roman" w:cs="Times New Roman"/>
                <w:sz w:val="24"/>
                <w:szCs w:val="24"/>
              </w:rPr>
              <w:t>Metro Ticket Generating System in ServiceNow</w:t>
            </w:r>
          </w:p>
        </w:tc>
      </w:tr>
      <w:tr w14:paraId="11EBA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Pr>
          <w:p w14:paraId="7F8265F4">
            <w:pPr>
              <w:spacing w:after="0" w:line="240" w:lineRule="auto"/>
              <w:rPr>
                <w:rFonts w:ascii="Times New Roman" w:hAnsi="Times New Roman" w:cs="Times New Roman"/>
                <w:sz w:val="24"/>
                <w:szCs w:val="24"/>
              </w:rPr>
            </w:pPr>
            <w:r>
              <w:rPr>
                <w:rFonts w:ascii="Times New Roman" w:hAnsi="Times New Roman" w:cs="Times New Roman"/>
                <w:sz w:val="24"/>
                <w:szCs w:val="24"/>
              </w:rPr>
              <w:t>Maximum Marks</w:t>
            </w:r>
          </w:p>
        </w:tc>
        <w:tc>
          <w:tcPr>
            <w:tcW w:w="5328" w:type="dxa"/>
          </w:tcPr>
          <w:p w14:paraId="488E309C">
            <w:pPr>
              <w:spacing w:after="0" w:line="240" w:lineRule="auto"/>
              <w:rPr>
                <w:rFonts w:ascii="Times New Roman" w:hAnsi="Times New Roman" w:cs="Times New Roman"/>
                <w:sz w:val="24"/>
                <w:szCs w:val="24"/>
              </w:rPr>
            </w:pPr>
            <w:r>
              <w:rPr>
                <w:rFonts w:ascii="Times New Roman" w:hAnsi="Times New Roman" w:cs="Times New Roman"/>
                <w:sz w:val="24"/>
                <w:szCs w:val="24"/>
              </w:rPr>
              <w:t>4 Marks</w:t>
            </w:r>
          </w:p>
        </w:tc>
      </w:tr>
    </w:tbl>
    <w:p w14:paraId="190A747D">
      <w:pPr>
        <w:rPr>
          <w:rFonts w:ascii="Times New Roman" w:hAnsi="Times New Roman" w:cs="Times New Roman"/>
          <w:sz w:val="24"/>
          <w:szCs w:val="24"/>
        </w:rPr>
      </w:pPr>
      <w:bookmarkStart w:id="0" w:name="_GoBack"/>
      <w:bookmarkEnd w:id="0"/>
    </w:p>
    <w:p w14:paraId="4123A013">
      <w:pPr>
        <w:rPr>
          <w:rFonts w:ascii="Times New Roman" w:hAnsi="Times New Roman" w:cs="Times New Roman"/>
          <w:sz w:val="24"/>
          <w:szCs w:val="24"/>
        </w:rPr>
      </w:pPr>
      <w:r>
        <w:rPr>
          <w:rFonts w:ascii="Times New Roman" w:hAnsi="Times New Roman" w:cs="Times New Roman"/>
          <w:b/>
          <w:sz w:val="24"/>
          <w:szCs w:val="24"/>
        </w:rPr>
        <w:t>1. Purpose of Document</w:t>
      </w:r>
    </w:p>
    <w:p w14:paraId="0EC0C961">
      <w:pPr>
        <w:rPr>
          <w:rFonts w:ascii="Times New Roman" w:hAnsi="Times New Roman" w:cs="Times New Roman"/>
          <w:sz w:val="24"/>
          <w:szCs w:val="24"/>
        </w:rPr>
      </w:pPr>
      <w:r>
        <w:rPr>
          <w:rFonts w:ascii="Times New Roman" w:hAnsi="Times New Roman" w:cs="Times New Roman"/>
          <w:sz w:val="24"/>
          <w:szCs w:val="24"/>
        </w:rPr>
        <w:t>The purpose of this document is to briefly explain the User Acceptance Testing (UAT) coverage and open issues of the Metro Ticket Generating System in ServiceNow at the time of release to UAT. The UAT focuses on whether a passenger can complete the intended metro ticket-booking flow through the ServiceNow Service Portal.</w:t>
      </w:r>
    </w:p>
    <w:p w14:paraId="14FA44DD">
      <w:pPr>
        <w:rPr>
          <w:rFonts w:ascii="Times New Roman" w:hAnsi="Times New Roman" w:cs="Times New Roman"/>
          <w:sz w:val="24"/>
          <w:szCs w:val="24"/>
        </w:rPr>
      </w:pPr>
      <w:r>
        <w:rPr>
          <w:rFonts w:ascii="Times New Roman" w:hAnsi="Times New Roman" w:cs="Times New Roman"/>
          <w:b/>
          <w:sz w:val="24"/>
          <w:szCs w:val="24"/>
        </w:rPr>
        <w:t>2. Defect Analysis</w:t>
      </w:r>
    </w:p>
    <w:p w14:paraId="603095B8">
      <w:pPr>
        <w:rPr>
          <w:rFonts w:ascii="Times New Roman" w:hAnsi="Times New Roman" w:cs="Times New Roman"/>
          <w:sz w:val="24"/>
          <w:szCs w:val="24"/>
        </w:rPr>
      </w:pPr>
      <w:r>
        <w:rPr>
          <w:rFonts w:ascii="Times New Roman" w:hAnsi="Times New Roman" w:cs="Times New Roman"/>
          <w:sz w:val="24"/>
          <w:szCs w:val="24"/>
        </w:rPr>
        <w:t>This section records defects by severity and resolution. No executed UAT defect log was provided with the template, so the table is initialized with zero recorded defects rather than inventing defect counts.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776"/>
        <w:gridCol w:w="1776"/>
        <w:gridCol w:w="1776"/>
        <w:gridCol w:w="1776"/>
      </w:tblGrid>
      <w:tr w14:paraId="47BD3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42EC9FF7">
            <w:pPr>
              <w:spacing w:after="0" w:line="240" w:lineRule="auto"/>
              <w:rPr>
                <w:rFonts w:ascii="Times New Roman" w:hAnsi="Times New Roman" w:cs="Times New Roman"/>
                <w:sz w:val="24"/>
                <w:szCs w:val="24"/>
              </w:rPr>
            </w:pPr>
            <w:r>
              <w:rPr>
                <w:rFonts w:ascii="Times New Roman" w:hAnsi="Times New Roman" w:cs="Times New Roman"/>
                <w:sz w:val="24"/>
                <w:szCs w:val="24"/>
              </w:rPr>
              <w:t>Resolution</w:t>
            </w:r>
          </w:p>
        </w:tc>
        <w:tc>
          <w:tcPr>
            <w:tcW w:w="1776" w:type="dxa"/>
          </w:tcPr>
          <w:p w14:paraId="0AC1A4B2">
            <w:pPr>
              <w:spacing w:after="0" w:line="240" w:lineRule="auto"/>
              <w:rPr>
                <w:rFonts w:ascii="Times New Roman" w:hAnsi="Times New Roman" w:cs="Times New Roman"/>
                <w:sz w:val="24"/>
                <w:szCs w:val="24"/>
              </w:rPr>
            </w:pPr>
            <w:r>
              <w:rPr>
                <w:rFonts w:ascii="Times New Roman" w:hAnsi="Times New Roman" w:cs="Times New Roman"/>
                <w:sz w:val="24"/>
                <w:szCs w:val="24"/>
              </w:rPr>
              <w:t>Severity 1</w:t>
            </w:r>
          </w:p>
        </w:tc>
        <w:tc>
          <w:tcPr>
            <w:tcW w:w="1776" w:type="dxa"/>
          </w:tcPr>
          <w:p w14:paraId="41D7EB99">
            <w:pPr>
              <w:spacing w:after="0" w:line="240" w:lineRule="auto"/>
              <w:rPr>
                <w:rFonts w:ascii="Times New Roman" w:hAnsi="Times New Roman" w:cs="Times New Roman"/>
                <w:sz w:val="24"/>
                <w:szCs w:val="24"/>
              </w:rPr>
            </w:pPr>
            <w:r>
              <w:rPr>
                <w:rFonts w:ascii="Times New Roman" w:hAnsi="Times New Roman" w:cs="Times New Roman"/>
                <w:sz w:val="24"/>
                <w:szCs w:val="24"/>
              </w:rPr>
              <w:t>Severity 2</w:t>
            </w:r>
          </w:p>
        </w:tc>
        <w:tc>
          <w:tcPr>
            <w:tcW w:w="1776" w:type="dxa"/>
          </w:tcPr>
          <w:p w14:paraId="1376297F">
            <w:pPr>
              <w:spacing w:after="0" w:line="240" w:lineRule="auto"/>
              <w:rPr>
                <w:rFonts w:ascii="Times New Roman" w:hAnsi="Times New Roman" w:cs="Times New Roman"/>
                <w:sz w:val="24"/>
                <w:szCs w:val="24"/>
              </w:rPr>
            </w:pPr>
            <w:r>
              <w:rPr>
                <w:rFonts w:ascii="Times New Roman" w:hAnsi="Times New Roman" w:cs="Times New Roman"/>
                <w:sz w:val="24"/>
                <w:szCs w:val="24"/>
              </w:rPr>
              <w:t>Severity 3</w:t>
            </w:r>
          </w:p>
        </w:tc>
        <w:tc>
          <w:tcPr>
            <w:tcW w:w="1776" w:type="dxa"/>
          </w:tcPr>
          <w:p w14:paraId="3722A99B">
            <w:pPr>
              <w:spacing w:after="0" w:line="240" w:lineRule="auto"/>
              <w:rPr>
                <w:rFonts w:ascii="Times New Roman" w:hAnsi="Times New Roman" w:cs="Times New Roman"/>
                <w:sz w:val="24"/>
                <w:szCs w:val="24"/>
              </w:rPr>
            </w:pPr>
            <w:r>
              <w:rPr>
                <w:rFonts w:ascii="Times New Roman" w:hAnsi="Times New Roman" w:cs="Times New Roman"/>
                <w:sz w:val="24"/>
                <w:szCs w:val="24"/>
              </w:rPr>
              <w:t>Severity 4</w:t>
            </w:r>
          </w:p>
        </w:tc>
        <w:tc>
          <w:tcPr>
            <w:tcW w:w="1776" w:type="dxa"/>
          </w:tcPr>
          <w:p w14:paraId="47D16930">
            <w:pPr>
              <w:spacing w:after="0" w:line="240" w:lineRule="auto"/>
              <w:rPr>
                <w:rFonts w:ascii="Times New Roman" w:hAnsi="Times New Roman" w:cs="Times New Roman"/>
                <w:sz w:val="24"/>
                <w:szCs w:val="24"/>
              </w:rPr>
            </w:pPr>
            <w:r>
              <w:rPr>
                <w:rFonts w:ascii="Times New Roman" w:hAnsi="Times New Roman" w:cs="Times New Roman"/>
                <w:sz w:val="24"/>
                <w:szCs w:val="24"/>
              </w:rPr>
              <w:t>Subtotal</w:t>
            </w:r>
          </w:p>
        </w:tc>
      </w:tr>
      <w:tr w14:paraId="49EA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40819F00">
            <w:pPr>
              <w:spacing w:after="0" w:line="240" w:lineRule="auto"/>
              <w:rPr>
                <w:rFonts w:ascii="Times New Roman" w:hAnsi="Times New Roman" w:cs="Times New Roman"/>
                <w:sz w:val="24"/>
                <w:szCs w:val="24"/>
              </w:rPr>
            </w:pPr>
            <w:r>
              <w:rPr>
                <w:rFonts w:ascii="Times New Roman" w:hAnsi="Times New Roman" w:cs="Times New Roman"/>
                <w:sz w:val="24"/>
                <w:szCs w:val="24"/>
              </w:rPr>
              <w:t>By Design</w:t>
            </w:r>
          </w:p>
        </w:tc>
        <w:tc>
          <w:tcPr>
            <w:tcW w:w="1776" w:type="dxa"/>
          </w:tcPr>
          <w:p w14:paraId="47BD8E27">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4E034F20">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FFF5A1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3230DC0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776F6E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7FF60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5095EAF8">
            <w:pPr>
              <w:spacing w:after="0" w:line="240" w:lineRule="auto"/>
              <w:rPr>
                <w:rFonts w:ascii="Times New Roman" w:hAnsi="Times New Roman" w:cs="Times New Roman"/>
                <w:sz w:val="24"/>
                <w:szCs w:val="24"/>
              </w:rPr>
            </w:pPr>
            <w:r>
              <w:rPr>
                <w:rFonts w:ascii="Times New Roman" w:hAnsi="Times New Roman" w:cs="Times New Roman"/>
                <w:sz w:val="24"/>
                <w:szCs w:val="24"/>
              </w:rPr>
              <w:t>Duplicate</w:t>
            </w:r>
          </w:p>
        </w:tc>
        <w:tc>
          <w:tcPr>
            <w:tcW w:w="1776" w:type="dxa"/>
          </w:tcPr>
          <w:p w14:paraId="2263FF1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13EDF4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408047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2A08EF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349980F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0C65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1BCD1EF0">
            <w:pPr>
              <w:spacing w:after="0" w:line="240" w:lineRule="auto"/>
              <w:rPr>
                <w:rFonts w:ascii="Times New Roman" w:hAnsi="Times New Roman" w:cs="Times New Roman"/>
                <w:sz w:val="24"/>
                <w:szCs w:val="24"/>
              </w:rPr>
            </w:pPr>
            <w:r>
              <w:rPr>
                <w:rFonts w:ascii="Times New Roman" w:hAnsi="Times New Roman" w:cs="Times New Roman"/>
                <w:sz w:val="24"/>
                <w:szCs w:val="24"/>
              </w:rPr>
              <w:t>External</w:t>
            </w:r>
          </w:p>
        </w:tc>
        <w:tc>
          <w:tcPr>
            <w:tcW w:w="1776" w:type="dxa"/>
          </w:tcPr>
          <w:p w14:paraId="2728A1C0">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CD1FDF1">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F07F36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F124D26">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2C269F9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583F3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33234BEF">
            <w:pPr>
              <w:spacing w:after="0" w:line="240" w:lineRule="auto"/>
              <w:rPr>
                <w:rFonts w:ascii="Times New Roman" w:hAnsi="Times New Roman" w:cs="Times New Roman"/>
                <w:sz w:val="24"/>
                <w:szCs w:val="24"/>
              </w:rPr>
            </w:pPr>
            <w:r>
              <w:rPr>
                <w:rFonts w:ascii="Times New Roman" w:hAnsi="Times New Roman" w:cs="Times New Roman"/>
                <w:sz w:val="24"/>
                <w:szCs w:val="24"/>
              </w:rPr>
              <w:t>Fixed</w:t>
            </w:r>
          </w:p>
        </w:tc>
        <w:tc>
          <w:tcPr>
            <w:tcW w:w="1776" w:type="dxa"/>
          </w:tcPr>
          <w:p w14:paraId="6C24EDB5">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FC02972">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A02DB72">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0AA986E0">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24A7E66A">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5757E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0CFA8231">
            <w:pPr>
              <w:spacing w:after="0" w:line="240" w:lineRule="auto"/>
              <w:rPr>
                <w:rFonts w:ascii="Times New Roman" w:hAnsi="Times New Roman" w:cs="Times New Roman"/>
                <w:sz w:val="24"/>
                <w:szCs w:val="24"/>
              </w:rPr>
            </w:pPr>
            <w:r>
              <w:rPr>
                <w:rFonts w:ascii="Times New Roman" w:hAnsi="Times New Roman" w:cs="Times New Roman"/>
                <w:sz w:val="24"/>
                <w:szCs w:val="24"/>
              </w:rPr>
              <w:t>Not Reproduced</w:t>
            </w:r>
          </w:p>
        </w:tc>
        <w:tc>
          <w:tcPr>
            <w:tcW w:w="1776" w:type="dxa"/>
          </w:tcPr>
          <w:p w14:paraId="01614834">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0C1BA16D">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B0C7E5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49585165">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C377A3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79F99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62E96964">
            <w:pPr>
              <w:spacing w:after="0" w:line="240" w:lineRule="auto"/>
              <w:rPr>
                <w:rFonts w:ascii="Times New Roman" w:hAnsi="Times New Roman" w:cs="Times New Roman"/>
                <w:sz w:val="24"/>
                <w:szCs w:val="24"/>
              </w:rPr>
            </w:pPr>
            <w:r>
              <w:rPr>
                <w:rFonts w:ascii="Times New Roman" w:hAnsi="Times New Roman" w:cs="Times New Roman"/>
                <w:sz w:val="24"/>
                <w:szCs w:val="24"/>
              </w:rPr>
              <w:t>Skipped</w:t>
            </w:r>
          </w:p>
        </w:tc>
        <w:tc>
          <w:tcPr>
            <w:tcW w:w="1776" w:type="dxa"/>
          </w:tcPr>
          <w:p w14:paraId="2F7D0B6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B2C363A">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A2942E9">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3BF8B797">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4FA7F89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5370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77A1015D">
            <w:pPr>
              <w:spacing w:after="0" w:line="240" w:lineRule="auto"/>
              <w:rPr>
                <w:rFonts w:ascii="Times New Roman" w:hAnsi="Times New Roman" w:cs="Times New Roman"/>
                <w:sz w:val="24"/>
                <w:szCs w:val="24"/>
              </w:rPr>
            </w:pPr>
            <w:r>
              <w:rPr>
                <w:rFonts w:ascii="Times New Roman" w:hAnsi="Times New Roman" w:cs="Times New Roman"/>
                <w:sz w:val="24"/>
                <w:szCs w:val="24"/>
              </w:rPr>
              <w:t>Won't Fix</w:t>
            </w:r>
          </w:p>
        </w:tc>
        <w:tc>
          <w:tcPr>
            <w:tcW w:w="1776" w:type="dxa"/>
          </w:tcPr>
          <w:p w14:paraId="76BE4FF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E0F527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2CDC341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6C7367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38234F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2AD86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0BF88DB0">
            <w:pPr>
              <w:spacing w:after="0" w:line="240" w:lineRule="auto"/>
              <w:rPr>
                <w:rFonts w:ascii="Times New Roman" w:hAnsi="Times New Roman" w:cs="Times New Roman"/>
                <w:sz w:val="24"/>
                <w:szCs w:val="24"/>
              </w:rPr>
            </w:pPr>
            <w:r>
              <w:rPr>
                <w:rFonts w:ascii="Times New Roman" w:hAnsi="Times New Roman" w:cs="Times New Roman"/>
                <w:sz w:val="24"/>
                <w:szCs w:val="24"/>
              </w:rPr>
              <w:t>Totals</w:t>
            </w:r>
          </w:p>
        </w:tc>
        <w:tc>
          <w:tcPr>
            <w:tcW w:w="1776" w:type="dxa"/>
          </w:tcPr>
          <w:p w14:paraId="59605062">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EF8A95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0484BA4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2EC246A">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83DEDC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bl>
    <w:p w14:paraId="4AAE66C8">
      <w:pPr>
        <w:rPr>
          <w:rFonts w:ascii="Times New Roman" w:hAnsi="Times New Roman" w:cs="Times New Roman"/>
          <w:sz w:val="24"/>
          <w:szCs w:val="24"/>
        </w:rPr>
      </w:pPr>
      <w:r>
        <w:rPr>
          <w:rFonts w:ascii="Times New Roman" w:hAnsi="Times New Roman" w:cs="Times New Roman"/>
          <w:b/>
          <w:sz w:val="24"/>
          <w:szCs w:val="24"/>
        </w:rPr>
        <w:t>3. Test Case Analysis</w:t>
      </w:r>
    </w:p>
    <w:p w14:paraId="1FA9F507">
      <w:pPr>
        <w:rPr>
          <w:rFonts w:ascii="Times New Roman" w:hAnsi="Times New Roman" w:cs="Times New Roman"/>
          <w:sz w:val="24"/>
          <w:szCs w:val="24"/>
        </w:rPr>
      </w:pPr>
      <w:r>
        <w:rPr>
          <w:rFonts w:ascii="Times New Roman" w:hAnsi="Times New Roman" w:cs="Times New Roman"/>
          <w:sz w:val="24"/>
          <w:szCs w:val="24"/>
        </w:rPr>
        <w:t>This report shows the UAT test cases prepared for the project. Based on the functional and performance test plan prepared for the Metro Ticket Generating System, 11 project-level test scenarios are considered for UAT. Actual Pass/Fail results should be updated after execution.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2131"/>
        <w:gridCol w:w="2131"/>
        <w:gridCol w:w="2131"/>
        <w:gridCol w:w="2131"/>
      </w:tblGrid>
      <w:tr w14:paraId="5C01C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5629D65F">
            <w:pPr>
              <w:spacing w:after="0" w:line="240" w:lineRule="auto"/>
              <w:rPr>
                <w:rFonts w:ascii="Times New Roman" w:hAnsi="Times New Roman" w:cs="Times New Roman"/>
                <w:sz w:val="24"/>
                <w:szCs w:val="24"/>
              </w:rPr>
            </w:pPr>
            <w:r>
              <w:rPr>
                <w:rFonts w:ascii="Times New Roman" w:hAnsi="Times New Roman" w:cs="Times New Roman"/>
                <w:sz w:val="24"/>
                <w:szCs w:val="24"/>
              </w:rPr>
              <w:t>Section</w:t>
            </w:r>
          </w:p>
        </w:tc>
        <w:tc>
          <w:tcPr>
            <w:tcW w:w="2131" w:type="dxa"/>
          </w:tcPr>
          <w:p w14:paraId="1E11E9A2">
            <w:pPr>
              <w:spacing w:after="0" w:line="240" w:lineRule="auto"/>
              <w:rPr>
                <w:rFonts w:ascii="Times New Roman" w:hAnsi="Times New Roman" w:cs="Times New Roman"/>
                <w:sz w:val="24"/>
                <w:szCs w:val="24"/>
              </w:rPr>
            </w:pPr>
            <w:r>
              <w:rPr>
                <w:rFonts w:ascii="Times New Roman" w:hAnsi="Times New Roman" w:cs="Times New Roman"/>
                <w:sz w:val="24"/>
                <w:szCs w:val="24"/>
              </w:rPr>
              <w:t>Total Cases</w:t>
            </w:r>
          </w:p>
        </w:tc>
        <w:tc>
          <w:tcPr>
            <w:tcW w:w="2131" w:type="dxa"/>
          </w:tcPr>
          <w:p w14:paraId="303CADA4">
            <w:pPr>
              <w:spacing w:after="0" w:line="240" w:lineRule="auto"/>
              <w:rPr>
                <w:rFonts w:ascii="Times New Roman" w:hAnsi="Times New Roman" w:cs="Times New Roman"/>
                <w:sz w:val="24"/>
                <w:szCs w:val="24"/>
              </w:rPr>
            </w:pPr>
            <w:r>
              <w:rPr>
                <w:rFonts w:ascii="Times New Roman" w:hAnsi="Times New Roman" w:cs="Times New Roman"/>
                <w:sz w:val="24"/>
                <w:szCs w:val="24"/>
              </w:rPr>
              <w:t>Not Tested</w:t>
            </w:r>
          </w:p>
        </w:tc>
        <w:tc>
          <w:tcPr>
            <w:tcW w:w="2131" w:type="dxa"/>
          </w:tcPr>
          <w:p w14:paraId="22DE327D">
            <w:pPr>
              <w:spacing w:after="0" w:line="240" w:lineRule="auto"/>
              <w:rPr>
                <w:rFonts w:ascii="Times New Roman" w:hAnsi="Times New Roman" w:cs="Times New Roman"/>
                <w:sz w:val="24"/>
                <w:szCs w:val="24"/>
              </w:rPr>
            </w:pPr>
            <w:r>
              <w:rPr>
                <w:rFonts w:ascii="Times New Roman" w:hAnsi="Times New Roman" w:cs="Times New Roman"/>
                <w:sz w:val="24"/>
                <w:szCs w:val="24"/>
              </w:rPr>
              <w:t>Fail</w:t>
            </w:r>
          </w:p>
        </w:tc>
        <w:tc>
          <w:tcPr>
            <w:tcW w:w="2131" w:type="dxa"/>
          </w:tcPr>
          <w:p w14:paraId="4143AAF2">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r w14:paraId="06EB8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4C6DDDC1">
            <w:pPr>
              <w:spacing w:after="0" w:line="240" w:lineRule="auto"/>
              <w:rPr>
                <w:rFonts w:ascii="Times New Roman" w:hAnsi="Times New Roman" w:cs="Times New Roman"/>
                <w:sz w:val="24"/>
                <w:szCs w:val="24"/>
              </w:rPr>
            </w:pPr>
            <w:r>
              <w:rPr>
                <w:rFonts w:ascii="Times New Roman" w:hAnsi="Times New Roman" w:cs="Times New Roman"/>
                <w:sz w:val="24"/>
                <w:szCs w:val="24"/>
              </w:rPr>
              <w:t>Station &amp; Journey Selection</w:t>
            </w:r>
          </w:p>
        </w:tc>
        <w:tc>
          <w:tcPr>
            <w:tcW w:w="2131" w:type="dxa"/>
          </w:tcPr>
          <w:p w14:paraId="2DE110E7">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2131" w:type="dxa"/>
          </w:tcPr>
          <w:p w14:paraId="2E5234F4">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2131" w:type="dxa"/>
          </w:tcPr>
          <w:p w14:paraId="22C62F9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281D4BA4">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173B1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15ECC877">
            <w:pPr>
              <w:spacing w:after="0" w:line="240" w:lineRule="auto"/>
              <w:rPr>
                <w:rFonts w:ascii="Times New Roman" w:hAnsi="Times New Roman" w:cs="Times New Roman"/>
                <w:sz w:val="24"/>
                <w:szCs w:val="24"/>
              </w:rPr>
            </w:pPr>
            <w:r>
              <w:rPr>
                <w:rFonts w:ascii="Times New Roman" w:hAnsi="Times New Roman" w:cs="Times New Roman"/>
                <w:sz w:val="24"/>
                <w:szCs w:val="24"/>
              </w:rPr>
              <w:t>Fare &amp; Passenger Validation</w:t>
            </w:r>
          </w:p>
        </w:tc>
        <w:tc>
          <w:tcPr>
            <w:tcW w:w="2131" w:type="dxa"/>
          </w:tcPr>
          <w:p w14:paraId="37D34217">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3E9B436C">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6576629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09B2462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0E819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50579ADD">
            <w:pPr>
              <w:spacing w:after="0" w:line="240" w:lineRule="auto"/>
              <w:rPr>
                <w:rFonts w:ascii="Times New Roman" w:hAnsi="Times New Roman" w:cs="Times New Roman"/>
                <w:sz w:val="24"/>
                <w:szCs w:val="24"/>
              </w:rPr>
            </w:pPr>
            <w:r>
              <w:rPr>
                <w:rFonts w:ascii="Times New Roman" w:hAnsi="Times New Roman" w:cs="Times New Roman"/>
                <w:sz w:val="24"/>
                <w:szCs w:val="24"/>
              </w:rPr>
              <w:t>Payment &amp; Ticket Submission</w:t>
            </w:r>
          </w:p>
        </w:tc>
        <w:tc>
          <w:tcPr>
            <w:tcW w:w="2131" w:type="dxa"/>
          </w:tcPr>
          <w:p w14:paraId="4BDCFDC1">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77FFBD69">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29125F5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40E0E36D">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7918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1D7F1803">
            <w:pPr>
              <w:spacing w:after="0" w:line="240" w:lineRule="auto"/>
              <w:rPr>
                <w:rFonts w:ascii="Times New Roman" w:hAnsi="Times New Roman" w:cs="Times New Roman"/>
                <w:sz w:val="24"/>
                <w:szCs w:val="24"/>
              </w:rPr>
            </w:pPr>
            <w:r>
              <w:rPr>
                <w:rFonts w:ascii="Times New Roman" w:hAnsi="Times New Roman" w:cs="Times New Roman"/>
                <w:sz w:val="24"/>
                <w:szCs w:val="24"/>
              </w:rPr>
              <w:t>QR Ticket Generation</w:t>
            </w:r>
          </w:p>
        </w:tc>
        <w:tc>
          <w:tcPr>
            <w:tcW w:w="2131" w:type="dxa"/>
          </w:tcPr>
          <w:p w14:paraId="2FC8DE0B">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47FB1341">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061E747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5967AB0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29B9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3A86A8E6">
            <w:pPr>
              <w:spacing w:after="0" w:line="240" w:lineRule="auto"/>
              <w:rPr>
                <w:rFonts w:ascii="Times New Roman" w:hAnsi="Times New Roman" w:cs="Times New Roman"/>
                <w:sz w:val="24"/>
                <w:szCs w:val="24"/>
              </w:rPr>
            </w:pPr>
            <w:r>
              <w:rPr>
                <w:rFonts w:ascii="Times New Roman" w:hAnsi="Times New Roman" w:cs="Times New Roman"/>
                <w:sz w:val="24"/>
                <w:szCs w:val="24"/>
              </w:rPr>
              <w:t>Service Portal &amp; Required Fields</w:t>
            </w:r>
          </w:p>
        </w:tc>
        <w:tc>
          <w:tcPr>
            <w:tcW w:w="2131" w:type="dxa"/>
          </w:tcPr>
          <w:p w14:paraId="5B0A5366">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362E53B6">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2A4E36E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159DD25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0DABE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0747FAFF">
            <w:pPr>
              <w:spacing w:after="0" w:line="240" w:lineRule="auto"/>
              <w:rPr>
                <w:rFonts w:ascii="Times New Roman" w:hAnsi="Times New Roman" w:cs="Times New Roman"/>
                <w:sz w:val="24"/>
                <w:szCs w:val="24"/>
              </w:rPr>
            </w:pPr>
            <w:r>
              <w:rPr>
                <w:rFonts w:ascii="Times New Roman" w:hAnsi="Times New Roman" w:cs="Times New Roman"/>
                <w:sz w:val="24"/>
                <w:szCs w:val="24"/>
              </w:rPr>
              <w:t>End-to-End Flow</w:t>
            </w:r>
          </w:p>
        </w:tc>
        <w:tc>
          <w:tcPr>
            <w:tcW w:w="2131" w:type="dxa"/>
          </w:tcPr>
          <w:p w14:paraId="6F74C6C0">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6DF9A3D7">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1D0F651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72A70D0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8A38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1648EE9C">
            <w:pPr>
              <w:spacing w:after="0" w:line="240" w:lineRule="auto"/>
              <w:rPr>
                <w:rFonts w:ascii="Times New Roman" w:hAnsi="Times New Roman" w:cs="Times New Roman"/>
                <w:sz w:val="24"/>
                <w:szCs w:val="24"/>
              </w:rPr>
            </w:pPr>
            <w:r>
              <w:rPr>
                <w:rFonts w:ascii="Times New Roman" w:hAnsi="Times New Roman" w:cs="Times New Roman"/>
                <w:sz w:val="24"/>
                <w:szCs w:val="24"/>
              </w:rPr>
              <w:t>Total</w:t>
            </w:r>
          </w:p>
        </w:tc>
        <w:tc>
          <w:tcPr>
            <w:tcW w:w="2131" w:type="dxa"/>
          </w:tcPr>
          <w:p w14:paraId="06F69CF5">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2131" w:type="dxa"/>
          </w:tcPr>
          <w:p w14:paraId="3DF02504">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2131" w:type="dxa"/>
          </w:tcPr>
          <w:p w14:paraId="40C8E544">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7610413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bl>
    <w:p w14:paraId="65255BD9">
      <w:pPr>
        <w:rPr>
          <w:rFonts w:ascii="Times New Roman" w:hAnsi="Times New Roman" w:cs="Times New Roman"/>
          <w:sz w:val="24"/>
          <w:szCs w:val="24"/>
        </w:rPr>
      </w:pPr>
      <w:r>
        <w:rPr>
          <w:rFonts w:ascii="Times New Roman" w:hAnsi="Times New Roman" w:cs="Times New Roman"/>
          <w:b/>
          <w:sz w:val="24"/>
          <w:szCs w:val="24"/>
        </w:rPr>
        <w:t>4. Exception Reporting</w:t>
      </w:r>
    </w:p>
    <w:p w14:paraId="65418C77">
      <w:pPr>
        <w:rPr>
          <w:rFonts w:ascii="Times New Roman" w:hAnsi="Times New Roman" w:cs="Times New Roman"/>
          <w:sz w:val="24"/>
          <w:szCs w:val="24"/>
        </w:rPr>
      </w:pPr>
      <w:r>
        <w:rPr>
          <w:rFonts w:ascii="Times New Roman" w:hAnsi="Times New Roman" w:cs="Times New Roman"/>
          <w:sz w:val="24"/>
          <w:szCs w:val="24"/>
        </w:rPr>
        <w:t>No UAT exceptions have been recorded in the information provided for this report. Any issue identified during UAT should be added with its test case ID, severity, description, owner and resolution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2131"/>
        <w:gridCol w:w="2131"/>
        <w:gridCol w:w="2131"/>
        <w:gridCol w:w="2131"/>
      </w:tblGrid>
      <w:tr w14:paraId="5CFEF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1EB69C01">
            <w:pPr>
              <w:spacing w:after="0" w:line="240" w:lineRule="auto"/>
              <w:rPr>
                <w:rFonts w:ascii="Times New Roman" w:hAnsi="Times New Roman" w:cs="Times New Roman"/>
                <w:sz w:val="24"/>
                <w:szCs w:val="24"/>
              </w:rPr>
            </w:pPr>
            <w:r>
              <w:rPr>
                <w:rFonts w:ascii="Times New Roman" w:hAnsi="Times New Roman" w:cs="Times New Roman"/>
                <w:sz w:val="24"/>
                <w:szCs w:val="24"/>
              </w:rPr>
              <w:t>Exception / Issue</w:t>
            </w:r>
          </w:p>
        </w:tc>
        <w:tc>
          <w:tcPr>
            <w:tcW w:w="2131" w:type="dxa"/>
          </w:tcPr>
          <w:p w14:paraId="5E8BA5FB">
            <w:pPr>
              <w:spacing w:after="0" w:line="240" w:lineRule="auto"/>
              <w:rPr>
                <w:rFonts w:ascii="Times New Roman" w:hAnsi="Times New Roman" w:cs="Times New Roman"/>
                <w:sz w:val="24"/>
                <w:szCs w:val="24"/>
              </w:rPr>
            </w:pPr>
            <w:r>
              <w:rPr>
                <w:rFonts w:ascii="Times New Roman" w:hAnsi="Times New Roman" w:cs="Times New Roman"/>
                <w:sz w:val="24"/>
                <w:szCs w:val="24"/>
              </w:rPr>
              <w:t>Severity</w:t>
            </w:r>
          </w:p>
        </w:tc>
        <w:tc>
          <w:tcPr>
            <w:tcW w:w="2131" w:type="dxa"/>
          </w:tcPr>
          <w:p w14:paraId="2E6B834C">
            <w:pPr>
              <w:spacing w:after="0" w:line="240" w:lineRule="auto"/>
              <w:rPr>
                <w:rFonts w:ascii="Times New Roman" w:hAnsi="Times New Roman" w:cs="Times New Roman"/>
                <w:sz w:val="24"/>
                <w:szCs w:val="24"/>
              </w:rPr>
            </w:pPr>
            <w:r>
              <w:rPr>
                <w:rFonts w:ascii="Times New Roman" w:hAnsi="Times New Roman" w:cs="Times New Roman"/>
                <w:sz w:val="24"/>
                <w:szCs w:val="24"/>
              </w:rPr>
              <w:t>Test Case ID</w:t>
            </w:r>
          </w:p>
        </w:tc>
        <w:tc>
          <w:tcPr>
            <w:tcW w:w="2131" w:type="dxa"/>
          </w:tcPr>
          <w:p w14:paraId="6D98D0C6">
            <w:pPr>
              <w:spacing w:after="0" w:line="240" w:lineRule="auto"/>
              <w:rPr>
                <w:rFonts w:ascii="Times New Roman" w:hAnsi="Times New Roman" w:cs="Times New Roman"/>
                <w:sz w:val="24"/>
                <w:szCs w:val="24"/>
              </w:rPr>
            </w:pPr>
            <w:r>
              <w:rPr>
                <w:rFonts w:ascii="Times New Roman" w:hAnsi="Times New Roman" w:cs="Times New Roman"/>
                <w:sz w:val="24"/>
                <w:szCs w:val="24"/>
              </w:rPr>
              <w:t>Status</w:t>
            </w:r>
          </w:p>
        </w:tc>
        <w:tc>
          <w:tcPr>
            <w:tcW w:w="2131" w:type="dxa"/>
          </w:tcPr>
          <w:p w14:paraId="1A8E37CA">
            <w:pPr>
              <w:spacing w:after="0" w:line="240" w:lineRule="auto"/>
              <w:rPr>
                <w:rFonts w:ascii="Times New Roman" w:hAnsi="Times New Roman" w:cs="Times New Roman"/>
                <w:sz w:val="24"/>
                <w:szCs w:val="24"/>
              </w:rPr>
            </w:pPr>
            <w:r>
              <w:rPr>
                <w:rFonts w:ascii="Times New Roman" w:hAnsi="Times New Roman" w:cs="Times New Roman"/>
                <w:sz w:val="24"/>
                <w:szCs w:val="24"/>
              </w:rPr>
              <w:t>Resolution / Remarks</w:t>
            </w:r>
          </w:p>
        </w:tc>
      </w:tr>
      <w:tr w14:paraId="68B12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3D53BFC8">
            <w:pPr>
              <w:spacing w:after="0" w:line="240" w:lineRule="auto"/>
              <w:rPr>
                <w:rFonts w:ascii="Times New Roman" w:hAnsi="Times New Roman" w:cs="Times New Roman"/>
                <w:sz w:val="24"/>
                <w:szCs w:val="24"/>
              </w:rPr>
            </w:pPr>
            <w:r>
              <w:rPr>
                <w:rFonts w:ascii="Times New Roman" w:hAnsi="Times New Roman" w:cs="Times New Roman"/>
                <w:sz w:val="24"/>
                <w:szCs w:val="24"/>
              </w:rPr>
              <w:t>No exceptions recorded at report preparation</w:t>
            </w:r>
          </w:p>
        </w:tc>
        <w:tc>
          <w:tcPr>
            <w:tcW w:w="2131" w:type="dxa"/>
          </w:tcPr>
          <w:p w14:paraId="50F13665">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2131" w:type="dxa"/>
          </w:tcPr>
          <w:p w14:paraId="50C09942">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2131" w:type="dxa"/>
          </w:tcPr>
          <w:p w14:paraId="07C44748">
            <w:pPr>
              <w:spacing w:after="0" w:line="240" w:lineRule="auto"/>
              <w:rPr>
                <w:rFonts w:ascii="Times New Roman" w:hAnsi="Times New Roman" w:cs="Times New Roman"/>
                <w:sz w:val="24"/>
                <w:szCs w:val="24"/>
              </w:rPr>
            </w:pPr>
            <w:r>
              <w:rPr>
                <w:rFonts w:ascii="Times New Roman" w:hAnsi="Times New Roman" w:cs="Times New Roman"/>
                <w:sz w:val="24"/>
                <w:szCs w:val="24"/>
              </w:rPr>
              <w:t>Open for UAT execution</w:t>
            </w:r>
          </w:p>
        </w:tc>
        <w:tc>
          <w:tcPr>
            <w:tcW w:w="2131" w:type="dxa"/>
          </w:tcPr>
          <w:p w14:paraId="0FEF4184">
            <w:pPr>
              <w:spacing w:after="0" w:line="240" w:lineRule="auto"/>
              <w:rPr>
                <w:rFonts w:ascii="Times New Roman" w:hAnsi="Times New Roman" w:cs="Times New Roman"/>
                <w:sz w:val="24"/>
                <w:szCs w:val="24"/>
              </w:rPr>
            </w:pPr>
            <w:r>
              <w:rPr>
                <w:rFonts w:ascii="Times New Roman" w:hAnsi="Times New Roman" w:cs="Times New Roman"/>
                <w:sz w:val="24"/>
                <w:szCs w:val="24"/>
              </w:rPr>
              <w:t>Update after UAT execution</w:t>
            </w:r>
          </w:p>
        </w:tc>
      </w:tr>
    </w:tbl>
    <w:p w14:paraId="7010E274">
      <w:pPr>
        <w:rPr>
          <w:rFonts w:ascii="Times New Roman" w:hAnsi="Times New Roman" w:cs="Times New Roman"/>
          <w:sz w:val="24"/>
          <w:szCs w:val="24"/>
        </w:rPr>
      </w:pPr>
      <w:r>
        <w:rPr>
          <w:rFonts w:ascii="Times New Roman" w:hAnsi="Times New Roman" w:cs="Times New Roman"/>
          <w:b/>
          <w:sz w:val="24"/>
          <w:szCs w:val="24"/>
        </w:rPr>
        <w:t>5. Final Report Output</w:t>
      </w:r>
    </w:p>
    <w:p w14:paraId="52CC7380">
      <w:pPr>
        <w:rPr>
          <w:rFonts w:ascii="Times New Roman" w:hAnsi="Times New Roman" w:cs="Times New Roman"/>
          <w:sz w:val="24"/>
          <w:szCs w:val="24"/>
        </w:rPr>
      </w:pPr>
      <w:r>
        <w:rPr>
          <w:rFonts w:ascii="Times New Roman" w:hAnsi="Times New Roman" w:cs="Times New Roman"/>
          <w:sz w:val="24"/>
          <w:szCs w:val="24"/>
        </w:rPr>
        <w:t>The final UAT output will confirm whether the Metro Ticket Generating System meets the expected passenger booking flow: station selection, journey selection, passenger count, automatic fare calculation, payment-mode selection, ticket submission and digital QR-ticket generation.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2"/>
        <w:gridCol w:w="3552"/>
        <w:gridCol w:w="3552"/>
      </w:tblGrid>
      <w:tr w14:paraId="6B764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0877DCFB">
            <w:pPr>
              <w:spacing w:after="0" w:line="240" w:lineRule="auto"/>
              <w:rPr>
                <w:rFonts w:ascii="Times New Roman" w:hAnsi="Times New Roman" w:cs="Times New Roman"/>
                <w:sz w:val="24"/>
                <w:szCs w:val="24"/>
              </w:rPr>
            </w:pPr>
            <w:r>
              <w:rPr>
                <w:rFonts w:ascii="Times New Roman" w:hAnsi="Times New Roman" w:cs="Times New Roman"/>
                <w:sz w:val="24"/>
                <w:szCs w:val="24"/>
              </w:rPr>
              <w:t>UAT Output</w:t>
            </w:r>
          </w:p>
        </w:tc>
        <w:tc>
          <w:tcPr>
            <w:tcW w:w="3552" w:type="dxa"/>
          </w:tcPr>
          <w:p w14:paraId="796536BD">
            <w:pPr>
              <w:spacing w:after="0" w:line="240" w:lineRule="auto"/>
              <w:rPr>
                <w:rFonts w:ascii="Times New Roman" w:hAnsi="Times New Roman" w:cs="Times New Roman"/>
                <w:sz w:val="24"/>
                <w:szCs w:val="24"/>
              </w:rPr>
            </w:pPr>
            <w:r>
              <w:rPr>
                <w:rFonts w:ascii="Times New Roman" w:hAnsi="Times New Roman" w:cs="Times New Roman"/>
                <w:sz w:val="24"/>
                <w:szCs w:val="24"/>
              </w:rPr>
              <w:t>Current Status</w:t>
            </w:r>
          </w:p>
        </w:tc>
        <w:tc>
          <w:tcPr>
            <w:tcW w:w="3552" w:type="dxa"/>
          </w:tcPr>
          <w:p w14:paraId="3AF1DB49">
            <w:pPr>
              <w:spacing w:after="0" w:line="240" w:lineRule="auto"/>
              <w:rPr>
                <w:rFonts w:ascii="Times New Roman" w:hAnsi="Times New Roman" w:cs="Times New Roman"/>
                <w:sz w:val="24"/>
                <w:szCs w:val="24"/>
              </w:rPr>
            </w:pPr>
            <w:r>
              <w:rPr>
                <w:rFonts w:ascii="Times New Roman" w:hAnsi="Times New Roman" w:cs="Times New Roman"/>
                <w:sz w:val="24"/>
                <w:szCs w:val="24"/>
              </w:rPr>
              <w:t>Remarks</w:t>
            </w:r>
          </w:p>
        </w:tc>
      </w:tr>
      <w:tr w14:paraId="5F92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334C92C1">
            <w:pPr>
              <w:spacing w:after="0" w:line="240" w:lineRule="auto"/>
              <w:rPr>
                <w:rFonts w:ascii="Times New Roman" w:hAnsi="Times New Roman" w:cs="Times New Roman"/>
                <w:sz w:val="24"/>
                <w:szCs w:val="24"/>
              </w:rPr>
            </w:pPr>
            <w:r>
              <w:rPr>
                <w:rFonts w:ascii="Times New Roman" w:hAnsi="Times New Roman" w:cs="Times New Roman"/>
                <w:sz w:val="24"/>
                <w:szCs w:val="24"/>
              </w:rPr>
              <w:t>Functional UAT</w:t>
            </w:r>
          </w:p>
        </w:tc>
        <w:tc>
          <w:tcPr>
            <w:tcW w:w="3552" w:type="dxa"/>
          </w:tcPr>
          <w:p w14:paraId="1BA6C790">
            <w:pPr>
              <w:spacing w:after="0" w:line="240" w:lineRule="auto"/>
              <w:rPr>
                <w:rFonts w:ascii="Times New Roman" w:hAnsi="Times New Roman" w:cs="Times New Roman"/>
                <w:sz w:val="24"/>
                <w:szCs w:val="24"/>
              </w:rPr>
            </w:pPr>
            <w:r>
              <w:rPr>
                <w:rFonts w:ascii="Times New Roman" w:hAnsi="Times New Roman" w:cs="Times New Roman"/>
                <w:sz w:val="24"/>
                <w:szCs w:val="24"/>
              </w:rPr>
              <w:t>Pending execution</w:t>
            </w:r>
          </w:p>
        </w:tc>
        <w:tc>
          <w:tcPr>
            <w:tcW w:w="3552" w:type="dxa"/>
          </w:tcPr>
          <w:p w14:paraId="6842A3CB">
            <w:pPr>
              <w:spacing w:after="0" w:line="240" w:lineRule="auto"/>
              <w:rPr>
                <w:rFonts w:ascii="Times New Roman" w:hAnsi="Times New Roman" w:cs="Times New Roman"/>
                <w:sz w:val="24"/>
                <w:szCs w:val="24"/>
              </w:rPr>
            </w:pPr>
            <w:r>
              <w:rPr>
                <w:rFonts w:ascii="Times New Roman" w:hAnsi="Times New Roman" w:cs="Times New Roman"/>
                <w:sz w:val="24"/>
                <w:szCs w:val="24"/>
              </w:rPr>
              <w:t>Execute prepared UAT cases</w:t>
            </w:r>
          </w:p>
        </w:tc>
      </w:tr>
      <w:tr w14:paraId="08C3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179ED4A9">
            <w:pPr>
              <w:spacing w:after="0" w:line="240" w:lineRule="auto"/>
              <w:rPr>
                <w:rFonts w:ascii="Times New Roman" w:hAnsi="Times New Roman" w:cs="Times New Roman"/>
                <w:sz w:val="24"/>
                <w:szCs w:val="24"/>
              </w:rPr>
            </w:pPr>
            <w:r>
              <w:rPr>
                <w:rFonts w:ascii="Times New Roman" w:hAnsi="Times New Roman" w:cs="Times New Roman"/>
                <w:sz w:val="24"/>
                <w:szCs w:val="24"/>
              </w:rPr>
              <w:t>Defect Status</w:t>
            </w:r>
          </w:p>
        </w:tc>
        <w:tc>
          <w:tcPr>
            <w:tcW w:w="3552" w:type="dxa"/>
          </w:tcPr>
          <w:p w14:paraId="43510793">
            <w:pPr>
              <w:spacing w:after="0" w:line="240" w:lineRule="auto"/>
              <w:rPr>
                <w:rFonts w:ascii="Times New Roman" w:hAnsi="Times New Roman" w:cs="Times New Roman"/>
                <w:sz w:val="24"/>
                <w:szCs w:val="24"/>
              </w:rPr>
            </w:pPr>
            <w:r>
              <w:rPr>
                <w:rFonts w:ascii="Times New Roman" w:hAnsi="Times New Roman" w:cs="Times New Roman"/>
                <w:sz w:val="24"/>
                <w:szCs w:val="24"/>
              </w:rPr>
              <w:t>No defects recorded yet</w:t>
            </w:r>
          </w:p>
        </w:tc>
        <w:tc>
          <w:tcPr>
            <w:tcW w:w="3552" w:type="dxa"/>
          </w:tcPr>
          <w:p w14:paraId="169C6460">
            <w:pPr>
              <w:spacing w:after="0" w:line="240" w:lineRule="auto"/>
              <w:rPr>
                <w:rFonts w:ascii="Times New Roman" w:hAnsi="Times New Roman" w:cs="Times New Roman"/>
                <w:sz w:val="24"/>
                <w:szCs w:val="24"/>
              </w:rPr>
            </w:pPr>
            <w:r>
              <w:rPr>
                <w:rFonts w:ascii="Times New Roman" w:hAnsi="Times New Roman" w:cs="Times New Roman"/>
                <w:sz w:val="24"/>
                <w:szCs w:val="24"/>
              </w:rPr>
              <w:t>Update after execution</w:t>
            </w:r>
          </w:p>
        </w:tc>
      </w:tr>
      <w:tr w14:paraId="49DC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4FEFE109">
            <w:pPr>
              <w:spacing w:after="0" w:line="240" w:lineRule="auto"/>
              <w:rPr>
                <w:rFonts w:ascii="Times New Roman" w:hAnsi="Times New Roman" w:cs="Times New Roman"/>
                <w:sz w:val="24"/>
                <w:szCs w:val="24"/>
              </w:rPr>
            </w:pPr>
            <w:r>
              <w:rPr>
                <w:rFonts w:ascii="Times New Roman" w:hAnsi="Times New Roman" w:cs="Times New Roman"/>
                <w:sz w:val="24"/>
                <w:szCs w:val="24"/>
              </w:rPr>
              <w:t>Release Decision</w:t>
            </w:r>
          </w:p>
        </w:tc>
        <w:tc>
          <w:tcPr>
            <w:tcW w:w="3552" w:type="dxa"/>
          </w:tcPr>
          <w:p w14:paraId="4098E385">
            <w:pPr>
              <w:spacing w:after="0" w:line="240" w:lineRule="auto"/>
              <w:rPr>
                <w:rFonts w:ascii="Times New Roman" w:hAnsi="Times New Roman" w:cs="Times New Roman"/>
                <w:sz w:val="24"/>
                <w:szCs w:val="24"/>
              </w:rPr>
            </w:pPr>
            <w:r>
              <w:rPr>
                <w:rFonts w:ascii="Times New Roman" w:hAnsi="Times New Roman" w:cs="Times New Roman"/>
                <w:sz w:val="24"/>
                <w:szCs w:val="24"/>
              </w:rPr>
              <w:t>Pending UAT</w:t>
            </w:r>
          </w:p>
        </w:tc>
        <w:tc>
          <w:tcPr>
            <w:tcW w:w="3552" w:type="dxa"/>
          </w:tcPr>
          <w:p w14:paraId="445D4992">
            <w:pPr>
              <w:spacing w:after="0" w:line="240" w:lineRule="auto"/>
              <w:rPr>
                <w:rFonts w:ascii="Times New Roman" w:hAnsi="Times New Roman" w:cs="Times New Roman"/>
                <w:sz w:val="24"/>
                <w:szCs w:val="24"/>
              </w:rPr>
            </w:pPr>
            <w:r>
              <w:rPr>
                <w:rFonts w:ascii="Times New Roman" w:hAnsi="Times New Roman" w:cs="Times New Roman"/>
                <w:sz w:val="24"/>
                <w:szCs w:val="24"/>
              </w:rPr>
              <w:t>Based on final UAT results</w:t>
            </w:r>
          </w:p>
        </w:tc>
      </w:tr>
    </w:tbl>
    <w:p w14:paraId="21BF2A16">
      <w:pPr>
        <w:rPr>
          <w:rFonts w:ascii="Times New Roman" w:hAnsi="Times New Roman" w:cs="Times New Roman"/>
          <w:sz w:val="24"/>
          <w:szCs w:val="24"/>
        </w:rPr>
      </w:pPr>
      <w:r>
        <w:rPr>
          <w:rFonts w:ascii="Times New Roman" w:hAnsi="Times New Roman" w:cs="Times New Roman"/>
          <w:b/>
          <w:sz w:val="24"/>
          <w:szCs w:val="24"/>
        </w:rPr>
        <w:t>6. Version Control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79969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Pr>
          <w:p w14:paraId="3DBE4391">
            <w:pPr>
              <w:spacing w:after="0" w:line="240" w:lineRule="auto"/>
              <w:rPr>
                <w:rFonts w:ascii="Times New Roman" w:hAnsi="Times New Roman" w:cs="Times New Roman"/>
                <w:sz w:val="24"/>
                <w:szCs w:val="24"/>
              </w:rPr>
            </w:pPr>
            <w:r>
              <w:rPr>
                <w:rFonts w:ascii="Times New Roman" w:hAnsi="Times New Roman" w:cs="Times New Roman"/>
                <w:sz w:val="24"/>
                <w:szCs w:val="24"/>
              </w:rPr>
              <w:t>Version</w:t>
            </w:r>
          </w:p>
        </w:tc>
        <w:tc>
          <w:tcPr>
            <w:tcW w:w="2664" w:type="dxa"/>
          </w:tcPr>
          <w:p w14:paraId="4732E6A5">
            <w:pPr>
              <w:spacing w:after="0" w:line="240" w:lineRule="auto"/>
              <w:rPr>
                <w:rFonts w:ascii="Times New Roman" w:hAnsi="Times New Roman" w:cs="Times New Roman"/>
                <w:sz w:val="24"/>
                <w:szCs w:val="24"/>
              </w:rPr>
            </w:pPr>
            <w:r>
              <w:rPr>
                <w:rFonts w:ascii="Times New Roman" w:hAnsi="Times New Roman" w:cs="Times New Roman"/>
                <w:sz w:val="24"/>
                <w:szCs w:val="24"/>
              </w:rPr>
              <w:t>Date</w:t>
            </w:r>
          </w:p>
        </w:tc>
        <w:tc>
          <w:tcPr>
            <w:tcW w:w="2664" w:type="dxa"/>
          </w:tcPr>
          <w:p w14:paraId="06C72109">
            <w:pPr>
              <w:spacing w:after="0" w:line="240" w:lineRule="auto"/>
              <w:rPr>
                <w:rFonts w:ascii="Times New Roman" w:hAnsi="Times New Roman" w:cs="Times New Roman"/>
                <w:sz w:val="24"/>
                <w:szCs w:val="24"/>
              </w:rPr>
            </w:pPr>
            <w:r>
              <w:rPr>
                <w:rFonts w:ascii="Times New Roman" w:hAnsi="Times New Roman" w:cs="Times New Roman"/>
                <w:sz w:val="24"/>
                <w:szCs w:val="24"/>
              </w:rPr>
              <w:t>Description</w:t>
            </w:r>
          </w:p>
        </w:tc>
        <w:tc>
          <w:tcPr>
            <w:tcW w:w="2664" w:type="dxa"/>
          </w:tcPr>
          <w:p w14:paraId="204B08A0">
            <w:pPr>
              <w:spacing w:after="0" w:line="240" w:lineRule="auto"/>
              <w:rPr>
                <w:rFonts w:ascii="Times New Roman" w:hAnsi="Times New Roman" w:cs="Times New Roman"/>
                <w:sz w:val="24"/>
                <w:szCs w:val="24"/>
              </w:rPr>
            </w:pPr>
            <w:r>
              <w:rPr>
                <w:rFonts w:ascii="Times New Roman" w:hAnsi="Times New Roman" w:cs="Times New Roman"/>
                <w:sz w:val="24"/>
                <w:szCs w:val="24"/>
              </w:rPr>
              <w:t>Prepared By</w:t>
            </w:r>
          </w:p>
        </w:tc>
      </w:tr>
      <w:tr w14:paraId="5FAE8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Pr>
          <w:p w14:paraId="2152027B">
            <w:pPr>
              <w:spacing w:after="0" w:line="240" w:lineRule="auto"/>
              <w:rPr>
                <w:rFonts w:ascii="Times New Roman" w:hAnsi="Times New Roman" w:cs="Times New Roman"/>
                <w:sz w:val="24"/>
                <w:szCs w:val="24"/>
              </w:rPr>
            </w:pPr>
            <w:r>
              <w:rPr>
                <w:rFonts w:ascii="Times New Roman" w:hAnsi="Times New Roman" w:cs="Times New Roman"/>
                <w:sz w:val="24"/>
                <w:szCs w:val="24"/>
              </w:rPr>
              <w:t>1.0</w:t>
            </w:r>
          </w:p>
        </w:tc>
        <w:tc>
          <w:tcPr>
            <w:tcW w:w="2664" w:type="dxa"/>
          </w:tcPr>
          <w:p w14:paraId="6235F170">
            <w:pPr>
              <w:spacing w:after="0" w:line="240" w:lineRule="auto"/>
              <w:rPr>
                <w:rFonts w:ascii="Times New Roman" w:hAnsi="Times New Roman" w:cs="Times New Roman"/>
                <w:sz w:val="24"/>
                <w:szCs w:val="24"/>
              </w:rPr>
            </w:pPr>
            <w:r>
              <w:rPr>
                <w:rFonts w:hint="default" w:ascii="Times New Roman" w:hAnsi="Times New Roman" w:cs="Times New Roman"/>
                <w:sz w:val="24"/>
                <w:szCs w:val="24"/>
                <w:lang w:val="en-IN"/>
              </w:rPr>
              <w:t>15</w:t>
            </w:r>
            <w:r>
              <w:rPr>
                <w:rFonts w:ascii="Times New Roman" w:hAnsi="Times New Roman" w:cs="Times New Roman"/>
                <w:sz w:val="24"/>
                <w:szCs w:val="24"/>
              </w:rPr>
              <w:t xml:space="preserve"> September 2026</w:t>
            </w:r>
          </w:p>
        </w:tc>
        <w:tc>
          <w:tcPr>
            <w:tcW w:w="2664" w:type="dxa"/>
          </w:tcPr>
          <w:p w14:paraId="4A7C3DD6">
            <w:pPr>
              <w:spacing w:after="0" w:line="240" w:lineRule="auto"/>
              <w:rPr>
                <w:rFonts w:ascii="Times New Roman" w:hAnsi="Times New Roman" w:cs="Times New Roman"/>
                <w:sz w:val="24"/>
                <w:szCs w:val="24"/>
              </w:rPr>
            </w:pPr>
            <w:r>
              <w:rPr>
                <w:rFonts w:ascii="Times New Roman" w:hAnsi="Times New Roman" w:cs="Times New Roman"/>
                <w:sz w:val="24"/>
                <w:szCs w:val="24"/>
              </w:rPr>
              <w:t>Initial UAT report prepared for Metro Ticket Generating System</w:t>
            </w:r>
          </w:p>
        </w:tc>
        <w:tc>
          <w:tcPr>
            <w:tcW w:w="2664" w:type="dxa"/>
          </w:tcPr>
          <w:p w14:paraId="1B5D2704">
            <w:pPr>
              <w:spacing w:after="0" w:line="240" w:lineRule="auto"/>
              <w:rPr>
                <w:rFonts w:ascii="Times New Roman" w:hAnsi="Times New Roman" w:cs="Times New Roman"/>
                <w:sz w:val="24"/>
                <w:szCs w:val="24"/>
              </w:rPr>
            </w:pPr>
            <w:r>
              <w:rPr>
                <w:rFonts w:ascii="Times New Roman" w:hAnsi="Times New Roman" w:cs="Times New Roman"/>
                <w:sz w:val="24"/>
                <w:szCs w:val="24"/>
              </w:rPr>
              <w:t>Individual</w:t>
            </w:r>
          </w:p>
        </w:tc>
      </w:tr>
    </w:tbl>
    <w:p w14:paraId="45F077F7">
      <w:pPr>
        <w:rPr>
          <w:rFonts w:ascii="Times New Roman" w:hAnsi="Times New Roman" w:cs="Times New Roman"/>
          <w:sz w:val="24"/>
          <w:szCs w:val="24"/>
        </w:rPr>
      </w:pPr>
    </w:p>
    <w:p w14:paraId="35371C64">
      <w:pPr>
        <w:jc w:val="center"/>
        <w:rPr>
          <w:rFonts w:ascii="Times New Roman" w:hAnsi="Times New Roman" w:cs="Times New Roman"/>
          <w:sz w:val="24"/>
          <w:szCs w:val="24"/>
        </w:rPr>
      </w:pPr>
    </w:p>
    <w:sectPr>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069D"/>
    <w:rsid w:val="00034616"/>
    <w:rsid w:val="0006063C"/>
    <w:rsid w:val="0015074B"/>
    <w:rsid w:val="0029639D"/>
    <w:rsid w:val="00326F90"/>
    <w:rsid w:val="003F6418"/>
    <w:rsid w:val="00A9612D"/>
    <w:rsid w:val="00AA1D8D"/>
    <w:rsid w:val="00B35BD8"/>
    <w:rsid w:val="00B47730"/>
    <w:rsid w:val="00C1428A"/>
    <w:rsid w:val="00C76570"/>
    <w:rsid w:val="00C778D1"/>
    <w:rsid w:val="00CB0664"/>
    <w:rsid w:val="00FC693F"/>
    <w:rsid w:val="28FEF431"/>
    <w:rsid w:val="4C230FE6"/>
    <w:rsid w:val="5F6875B3"/>
    <w:rsid w:val="7935CE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EE1F4B-DC6C-444A-AF36-BDED1DD33C56}">
  <ds:schemaRefs/>
</ds:datastoreItem>
</file>

<file path=docProps/app.xml><?xml version="1.0" encoding="utf-8"?>
<Properties xmlns="http://schemas.openxmlformats.org/officeDocument/2006/extended-properties" xmlns:vt="http://schemas.openxmlformats.org/officeDocument/2006/docPropsVTypes">
  <Template>Normal.dotm</Template>
  <Pages>2</Pages>
  <Words>433</Words>
  <Characters>2134</Characters>
  <TotalTime>1</TotalTime>
  <ScaleCrop>false</ScaleCrop>
  <LinksUpToDate>false</LinksUpToDate>
  <CharactersWithSpaces>2424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2026-09-05T16:47:00Z</dcterms:created>
  <dc:creator>python-docx</dc:creator>
  <dc:description>generated by python-docx</dc:description>
  <cp:lastModifiedBy>Panga Janaki ram</cp:lastModifiedBy>
  <dcterms:modified xsi:type="dcterms:W3CDTF">2026-09-19T08:25:22Z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eyJoZGlkIjoiNmYxN2M2ZGY1NWIzOGViMzM2ZGE1OGMyMmVjMWM3NGUiLCJ1c2VySWQiOiI1Njc2NzUxNjUyNDkifQ==</vt:lpwstr>
  </property>
  <property fmtid="{D5CDD505-2E9C-101B-9397-08002B2CF9AE}" pid="3" name="KSOProductBuildVer">
    <vt:lpwstr>1033-12.1.0.28485</vt:lpwstr>
  </property>
  <property fmtid="{D5CDD505-2E9C-101B-9397-08002B2CF9AE}" pid="4" name="ICV">
    <vt:lpwstr>2EF422BADF524D11B8432A7634F7A8EB_12</vt:lpwstr>
  </property>
</Properties>
</file>